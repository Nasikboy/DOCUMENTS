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BD1EC" w14:textId="77777777" w:rsidR="00C7612B" w:rsidRDefault="004C72E5">
      <w:pPr>
        <w:pStyle w:val="affb"/>
        <w:spacing w:line="192" w:lineRule="auto"/>
        <w:ind w:left="142"/>
      </w:pPr>
      <w:r>
        <w:rPr>
          <w:lang w:bidi="ru-RU"/>
        </w:rPr>
        <w:t>Документация к ПО «Шифра»</w:t>
      </w:r>
    </w:p>
    <w:p w14:paraId="1BC12E77" w14:textId="77777777" w:rsidR="00C7612B" w:rsidRDefault="004C72E5">
      <w:pPr>
        <w:pStyle w:val="1"/>
      </w:pPr>
      <w:r>
        <w:rPr>
          <w:lang w:bidi="ru-RU"/>
        </w:rPr>
        <w:t>Введение:</w:t>
      </w:r>
    </w:p>
    <w:p w14:paraId="5D205C14" w14:textId="77777777" w:rsidR="00C7612B" w:rsidRDefault="004C72E5">
      <w:pPr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Программа предназначена для защиты файлов разных типов. Шифратор является не отъемленой программой любого предприятия. Данная программа первоначально разрабатывалась для того, чтобы шифровать «</w:t>
      </w:r>
      <w:r>
        <w:rPr>
          <w:sz w:val="28"/>
          <w:szCs w:val="28"/>
          <w:lang w:val="en-US" w:bidi="ru-RU"/>
        </w:rPr>
        <w:t>Python</w:t>
      </w:r>
      <w:r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val="en-US" w:bidi="ru-RU"/>
        </w:rPr>
        <w:t>Script</w:t>
      </w:r>
      <w:r>
        <w:rPr>
          <w:sz w:val="28"/>
          <w:szCs w:val="28"/>
          <w:lang w:bidi="ru-RU"/>
        </w:rPr>
        <w:t xml:space="preserve">» не посредственно в самой программе </w:t>
      </w:r>
      <w:r>
        <w:rPr>
          <w:sz w:val="28"/>
          <w:szCs w:val="28"/>
          <w:lang w:val="en-US" w:bidi="ru-RU"/>
        </w:rPr>
        <w:t>MDGTM</w:t>
      </w:r>
      <w:r>
        <w:rPr>
          <w:sz w:val="28"/>
          <w:szCs w:val="28"/>
          <w:lang w:bidi="ru-RU"/>
        </w:rPr>
        <w:t xml:space="preserve">. Программа легко настраивается, возможность ввода собственного ключа или же ранее созданого в формате </w:t>
      </w:r>
      <w:r>
        <w:rPr>
          <w:sz w:val="28"/>
          <w:szCs w:val="28"/>
          <w:lang w:val="en-US" w:bidi="ru-RU"/>
        </w:rPr>
        <w:t>XML</w:t>
      </w:r>
      <w:r>
        <w:rPr>
          <w:sz w:val="28"/>
          <w:szCs w:val="28"/>
          <w:lang w:bidi="ru-RU"/>
        </w:rPr>
        <w:t>. Программу «Шифра» можно использовать и не только для шифрования скриптов, но и изображений, таблиц, тексто</w:t>
      </w:r>
      <w:r>
        <w:rPr>
          <w:sz w:val="28"/>
          <w:szCs w:val="28"/>
          <w:lang w:bidi="ru-RU"/>
        </w:rPr>
        <w:t xml:space="preserve">вых документов и так далее. Типы шифрования являются </w:t>
      </w:r>
      <w:r>
        <w:rPr>
          <w:sz w:val="28"/>
          <w:szCs w:val="28"/>
          <w:lang w:val="en-US" w:bidi="ru-RU"/>
        </w:rPr>
        <w:t>AES</w:t>
      </w:r>
      <w:r>
        <w:rPr>
          <w:sz w:val="28"/>
          <w:szCs w:val="28"/>
          <w:lang w:bidi="ru-RU"/>
        </w:rPr>
        <w:t xml:space="preserve">, </w:t>
      </w:r>
      <w:r>
        <w:rPr>
          <w:sz w:val="28"/>
          <w:szCs w:val="28"/>
          <w:lang w:val="en-US" w:bidi="ru-RU"/>
        </w:rPr>
        <w:t>RSA</w:t>
      </w:r>
      <w:r>
        <w:rPr>
          <w:sz w:val="28"/>
          <w:szCs w:val="28"/>
          <w:lang w:bidi="ru-RU"/>
        </w:rPr>
        <w:t xml:space="preserve"> (Подробнее об этих типах шифрования написано в документации «Защита информации в ПО</w:t>
      </w:r>
      <w:proofErr w:type="gramStart"/>
      <w:r>
        <w:rPr>
          <w:sz w:val="28"/>
          <w:szCs w:val="28"/>
          <w:lang w:bidi="ru-RU"/>
        </w:rPr>
        <w:t>» )</w:t>
      </w:r>
      <w:proofErr w:type="gramEnd"/>
      <w:r>
        <w:rPr>
          <w:sz w:val="28"/>
          <w:szCs w:val="28"/>
          <w:lang w:bidi="ru-RU"/>
        </w:rPr>
        <w:t xml:space="preserve">. </w:t>
      </w:r>
    </w:p>
    <w:p w14:paraId="3D7944BB" w14:textId="77777777" w:rsidR="00C7612B" w:rsidRDefault="004C72E5">
      <w:pPr>
        <w:rPr>
          <w:sz w:val="28"/>
          <w:szCs w:val="28"/>
        </w:rPr>
      </w:pPr>
      <w:r>
        <w:rPr>
          <w:sz w:val="28"/>
          <w:szCs w:val="28"/>
          <w:lang w:bidi="ru-RU"/>
        </w:rPr>
        <w:t xml:space="preserve">Программа написана на </w:t>
      </w:r>
      <w:r>
        <w:rPr>
          <w:sz w:val="28"/>
          <w:szCs w:val="28"/>
          <w:lang w:val="en-US" w:bidi="ru-RU"/>
        </w:rPr>
        <w:t>C</w:t>
      </w:r>
      <w:r>
        <w:rPr>
          <w:sz w:val="28"/>
          <w:szCs w:val="28"/>
          <w:lang w:bidi="ru-RU"/>
        </w:rPr>
        <w:t xml:space="preserve"># </w:t>
      </w:r>
      <w:r>
        <w:rPr>
          <w:sz w:val="28"/>
          <w:szCs w:val="28"/>
          <w:lang w:val="en-US" w:bidi="ru-RU"/>
        </w:rPr>
        <w:t>WPF</w:t>
      </w:r>
      <w:r>
        <w:rPr>
          <w:sz w:val="28"/>
          <w:szCs w:val="28"/>
          <w:lang w:bidi="ru-RU"/>
        </w:rPr>
        <w:t>, что делает её более быстрой для работы с файлами и ключами шифрования.</w:t>
      </w:r>
    </w:p>
    <w:p w14:paraId="704E8F20" w14:textId="77777777" w:rsidR="00C7612B" w:rsidRDefault="004C72E5">
      <w:pPr>
        <w:pStyle w:val="1b"/>
      </w:pPr>
      <w:r>
        <w:rPr>
          <w:lang w:bidi="ru-RU"/>
        </w:rPr>
        <w:lastRenderedPageBreak/>
        <w:t>Инст</w:t>
      </w:r>
      <w:r>
        <w:rPr>
          <w:lang w:bidi="ru-RU"/>
        </w:rPr>
        <w:t>рукция по использованию «ПО»</w:t>
      </w:r>
    </w:p>
    <w:p w14:paraId="10D5AC9F" w14:textId="77777777" w:rsidR="00C7612B" w:rsidRPr="004C72E5" w:rsidRDefault="004C72E5">
      <w:pPr>
        <w:pStyle w:val="21"/>
      </w:pPr>
      <w:r>
        <w:t>Шифрование</w:t>
      </w:r>
      <w:r w:rsidRPr="004C72E5">
        <w:t>:</w:t>
      </w:r>
    </w:p>
    <w:p w14:paraId="704C1C1C" w14:textId="77777777" w:rsidR="00C7612B" w:rsidRPr="004C72E5" w:rsidRDefault="004C72E5">
      <w:pPr>
        <w:keepNext/>
      </w:pPr>
      <w:r>
        <w:t>После запуска программы мы видим следующее окно</w:t>
      </w:r>
      <w:r w:rsidRPr="004C72E5">
        <w:t>:</w:t>
      </w:r>
    </w:p>
    <w:p w14:paraId="32DF61E6" w14:textId="77777777" w:rsidR="00C7612B" w:rsidRDefault="004C72E5">
      <w:pPr>
        <w:keepNext/>
      </w:pPr>
      <w:r>
        <w:rPr>
          <w:noProof/>
        </w:rPr>
        <w:drawing>
          <wp:inline distT="0" distB="0" distL="114300" distR="114300" wp14:anchorId="148EFE7D" wp14:editId="4CC5C692">
            <wp:extent cx="5725160" cy="3096260"/>
            <wp:effectExtent l="0" t="0" r="889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749E" w14:textId="77777777" w:rsidR="00C7612B" w:rsidRDefault="004C72E5">
      <w:pPr>
        <w:keepNext/>
      </w:pPr>
      <w:r>
        <w:t xml:space="preserve">Первым делом мы выбираем файл, который нам надо шифровать. Для данной работы нужно нажать на кнопку «Выбрать» </w:t>
      </w:r>
      <w:r>
        <w:br/>
      </w:r>
      <w:r>
        <w:rPr>
          <w:noProof/>
        </w:rPr>
        <w:drawing>
          <wp:inline distT="0" distB="0" distL="114300" distR="114300" wp14:anchorId="5A5F9B9D" wp14:editId="20E1C84E">
            <wp:extent cx="5723890" cy="3220085"/>
            <wp:effectExtent l="0" t="0" r="10160" b="1841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B6DA" w14:textId="77777777" w:rsidR="00C7612B" w:rsidRDefault="004C72E5">
      <w:pPr>
        <w:keepNext/>
      </w:pPr>
      <w:r>
        <w:t>В</w:t>
      </w:r>
      <w:r>
        <w:t xml:space="preserve"> данном случае я выбрал файл «123.</w:t>
      </w:r>
      <w:r>
        <w:rPr>
          <w:lang w:val="en-US"/>
        </w:rPr>
        <w:t>txt</w:t>
      </w:r>
      <w:r>
        <w:t xml:space="preserve">» на рабочем </w:t>
      </w:r>
      <w:r>
        <w:t>столе.</w:t>
      </w:r>
    </w:p>
    <w:p w14:paraId="16F4A0CA" w14:textId="77777777" w:rsidR="00C7612B" w:rsidRDefault="004C72E5">
      <w:pPr>
        <w:keepNext/>
      </w:pPr>
      <w:r>
        <w:t xml:space="preserve">Если всё успешно произошло, то появиться путь к файлу, как на Рисунок </w:t>
      </w:r>
    </w:p>
    <w:p w14:paraId="41C925D2" w14:textId="77777777" w:rsidR="00C7612B" w:rsidRDefault="004C72E5">
      <w:pPr>
        <w:keepNext/>
      </w:pPr>
      <w:r>
        <w:rPr>
          <w:noProof/>
        </w:rPr>
        <w:lastRenderedPageBreak/>
        <w:drawing>
          <wp:inline distT="0" distB="0" distL="114300" distR="114300" wp14:anchorId="10CE0BE4" wp14:editId="4BAADC1B">
            <wp:extent cx="5725160" cy="3096260"/>
            <wp:effectExtent l="0" t="0" r="889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B38" w14:textId="77777777" w:rsidR="00C7612B" w:rsidRDefault="004C72E5">
      <w:pPr>
        <w:keepNext/>
      </w:pPr>
      <w:r>
        <w:t>Далее</w:t>
      </w:r>
      <w:r>
        <w:t xml:space="preserve"> нам нужно создать ключ (если он существует, то пропустите данный этап)</w:t>
      </w:r>
    </w:p>
    <w:p w14:paraId="51CD0CB1" w14:textId="77777777" w:rsidR="00C7612B" w:rsidRDefault="004C72E5">
      <w:pPr>
        <w:keepNext/>
      </w:pPr>
      <w:r>
        <w:t xml:space="preserve">Для этого нам нужно нажать на панеле меню «Настройки» и там уже нажать на «Генерация ключа» как на </w:t>
      </w:r>
      <w:r>
        <w:t>Рисунке</w:t>
      </w:r>
    </w:p>
    <w:p w14:paraId="426CCAFA" w14:textId="77777777" w:rsidR="00C7612B" w:rsidRDefault="004C72E5">
      <w:pPr>
        <w:keepNext/>
        <w:jc w:val="center"/>
      </w:pPr>
      <w:r>
        <w:rPr>
          <w:noProof/>
        </w:rPr>
        <w:drawing>
          <wp:inline distT="0" distB="0" distL="114300" distR="114300" wp14:anchorId="74CACD13" wp14:editId="232A46DE">
            <wp:extent cx="3837305" cy="2085975"/>
            <wp:effectExtent l="0" t="0" r="10795" b="9525"/>
            <wp:docPr id="6" name="Изображение 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Безымянный"/>
                    <pic:cNvPicPr>
                      <a:picLocks noChangeAspect="1"/>
                    </pic:cNvPicPr>
                  </pic:nvPicPr>
                  <pic:blipFill>
                    <a:blip r:embed="rId12"/>
                    <a:srcRect l="11691" t="13342" r="5785" b="2686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924" w14:textId="77777777" w:rsidR="00C7612B" w:rsidRDefault="004C72E5">
      <w:pPr>
        <w:keepNext/>
      </w:pPr>
      <w:r>
        <w:t xml:space="preserve">Там выбираем папку куда будет сохраняться ключи. В данном случае я выбрал рабочий стол как на «Рисунке» и у нас создались два файла. Публичный ключ и Приватный ключ. </w:t>
      </w:r>
    </w:p>
    <w:p w14:paraId="216CBF7E" w14:textId="77777777" w:rsidR="00C7612B" w:rsidRDefault="004C72E5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27ED7AF5" wp14:editId="5C92C758">
            <wp:extent cx="3181350" cy="3667125"/>
            <wp:effectExtent l="0" t="0" r="0" b="952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5F6599B" wp14:editId="56D85298">
            <wp:extent cx="800100" cy="1914525"/>
            <wp:effectExtent l="0" t="0" r="0" b="952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1073" w14:textId="77777777" w:rsidR="00C7612B" w:rsidRDefault="00C7612B">
      <w:pPr>
        <w:keepNext/>
        <w:jc w:val="both"/>
      </w:pPr>
    </w:p>
    <w:p w14:paraId="31B2F727" w14:textId="77777777" w:rsidR="00C7612B" w:rsidRDefault="004C72E5">
      <w:pPr>
        <w:keepNext/>
        <w:jc w:val="center"/>
      </w:pPr>
      <w:r>
        <w:rPr>
          <w:noProof/>
        </w:rPr>
        <w:drawing>
          <wp:inline distT="0" distB="0" distL="114300" distR="114300" wp14:anchorId="43E56F67" wp14:editId="53EFA89F">
            <wp:extent cx="4059555" cy="4092575"/>
            <wp:effectExtent l="0" t="0" r="17145" b="317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51CF" w14:textId="77777777" w:rsidR="00C7612B" w:rsidRDefault="00C7612B">
      <w:pPr>
        <w:keepNext/>
      </w:pPr>
    </w:p>
    <w:p w14:paraId="220F4659" w14:textId="77777777" w:rsidR="00C7612B" w:rsidRDefault="00C7612B">
      <w:pPr>
        <w:keepNext/>
      </w:pPr>
    </w:p>
    <w:p w14:paraId="3F0A7722" w14:textId="77777777" w:rsidR="00C7612B" w:rsidRDefault="004C72E5">
      <w:pPr>
        <w:keepNext/>
      </w:pPr>
      <w:r>
        <w:lastRenderedPageBreak/>
        <w:t>Далее</w:t>
      </w:r>
      <w:r>
        <w:t xml:space="preserve"> нам нужно ввести ключ шифрования, для этого нам нужно нажать на к</w:t>
      </w:r>
      <w:r>
        <w:t>нопку «Настройки ключа» в правом нижнем углу</w:t>
      </w:r>
      <w:r w:rsidRPr="004C72E5">
        <w:t xml:space="preserve"> (</w:t>
      </w:r>
      <w:r>
        <w:t>в Главном меню).</w:t>
      </w:r>
    </w:p>
    <w:p w14:paraId="0F89330A" w14:textId="77777777" w:rsidR="00C7612B" w:rsidRDefault="004C72E5">
      <w:pPr>
        <w:keepNext/>
      </w:pPr>
      <w:r>
        <w:rPr>
          <w:noProof/>
        </w:rPr>
        <w:drawing>
          <wp:inline distT="0" distB="0" distL="114300" distR="114300" wp14:anchorId="2C24AC50" wp14:editId="15F336A8">
            <wp:extent cx="4257675" cy="2686050"/>
            <wp:effectExtent l="0" t="0" r="952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B863" w14:textId="77777777" w:rsidR="00C7612B" w:rsidRDefault="004C72E5">
      <w:pPr>
        <w:keepNext/>
      </w:pPr>
      <w:r>
        <w:t>Появляется</w:t>
      </w:r>
      <w:r>
        <w:t xml:space="preserve"> такое окно. Здесь мы загружаем ключ приватный или публичный (на ваш выбор). я выберу приватный ключ. В итоге у нас всё появится в центре как в «Рисунок»</w:t>
      </w:r>
    </w:p>
    <w:p w14:paraId="14E978D2" w14:textId="77777777" w:rsidR="00C7612B" w:rsidRDefault="004C72E5">
      <w:pPr>
        <w:keepNext/>
        <w:jc w:val="center"/>
      </w:pPr>
      <w:r>
        <w:rPr>
          <w:noProof/>
        </w:rPr>
        <w:drawing>
          <wp:inline distT="0" distB="0" distL="114300" distR="114300" wp14:anchorId="2E848A59" wp14:editId="2DBC3E77">
            <wp:extent cx="4257675" cy="2686050"/>
            <wp:effectExtent l="0" t="0" r="9525" b="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D55F" w14:textId="77777777" w:rsidR="00C7612B" w:rsidRDefault="004C72E5">
      <w:pPr>
        <w:keepNext/>
      </w:pPr>
      <w:r>
        <w:t>После</w:t>
      </w:r>
      <w:r>
        <w:t xml:space="preserve"> этого нажимаем на «Ок» (центральная кнопка внизу). Ну и для итога мы нажимает на кнопку «Шифровать» в «Главном меню».</w:t>
      </w:r>
    </w:p>
    <w:p w14:paraId="5C22897B" w14:textId="77777777" w:rsidR="00C7612B" w:rsidRDefault="004C72E5">
      <w:pPr>
        <w:keepNext/>
      </w:pPr>
      <w:r>
        <w:t>После выполнении работы в «Консольные данные» будет написано, что работа выполнена, как на «Рисунке»</w:t>
      </w:r>
      <w:r>
        <w:br/>
      </w:r>
      <w:r>
        <w:rPr>
          <w:noProof/>
        </w:rPr>
        <w:lastRenderedPageBreak/>
        <w:drawing>
          <wp:inline distT="0" distB="0" distL="114300" distR="114300" wp14:anchorId="29B535AC" wp14:editId="27D8C42E">
            <wp:extent cx="5725160" cy="3096260"/>
            <wp:effectExtent l="0" t="0" r="8890" b="889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В</w:t>
      </w:r>
      <w:r>
        <w:t xml:space="preserve"> случае неудачи, в этом же окне напишет ошибку (на Английском).</w:t>
      </w:r>
    </w:p>
    <w:p w14:paraId="34012A12" w14:textId="77777777" w:rsidR="00C7612B" w:rsidRPr="004C72E5" w:rsidRDefault="004C72E5">
      <w:pPr>
        <w:keepNext/>
      </w:pPr>
      <w:r>
        <w:t>В итоге у нас получается шифрованный файл</w:t>
      </w:r>
      <w:r w:rsidRPr="004C72E5">
        <w:t>:</w:t>
      </w:r>
    </w:p>
    <w:p w14:paraId="2BB7CE14" w14:textId="77777777" w:rsidR="00C7612B" w:rsidRDefault="004C72E5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1EAD122" wp14:editId="6865D692">
            <wp:extent cx="1699260" cy="1739900"/>
            <wp:effectExtent l="0" t="0" r="15240" b="1270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B16D" w14:textId="77777777" w:rsidR="00C7612B" w:rsidRDefault="004C72E5">
      <w:r>
        <w:br w:type="page"/>
      </w:r>
    </w:p>
    <w:p w14:paraId="02C88C7A" w14:textId="77777777" w:rsidR="00C7612B" w:rsidRDefault="004C72E5">
      <w:pPr>
        <w:keepNext/>
      </w:pPr>
      <w:r>
        <w:lastRenderedPageBreak/>
        <w:t xml:space="preserve"> </w:t>
      </w:r>
    </w:p>
    <w:p w14:paraId="62C1CAAF" w14:textId="77777777" w:rsidR="00C7612B" w:rsidRPr="004C72E5" w:rsidRDefault="004C72E5">
      <w:pPr>
        <w:pStyle w:val="21"/>
      </w:pPr>
      <w:r>
        <w:t>Дешифрование</w:t>
      </w:r>
      <w:r w:rsidRPr="004C72E5">
        <w:t>:</w:t>
      </w:r>
    </w:p>
    <w:p w14:paraId="3F89756A" w14:textId="77777777" w:rsidR="00C7612B" w:rsidRPr="004C72E5" w:rsidRDefault="00C7612B"/>
    <w:p w14:paraId="176A4C2F" w14:textId="77777777" w:rsidR="00C7612B" w:rsidRPr="004C72E5" w:rsidRDefault="004C72E5">
      <w:pPr>
        <w:keepNext/>
      </w:pPr>
      <w:r>
        <w:t>После запуска программы мы видим следующее окно</w:t>
      </w:r>
      <w:r w:rsidRPr="004C72E5">
        <w:t>:</w:t>
      </w:r>
    </w:p>
    <w:p w14:paraId="63F97765" w14:textId="16ED3D8D" w:rsidR="00C7612B" w:rsidRDefault="004C72E5">
      <w:pPr>
        <w:keepNext/>
      </w:pPr>
      <w:r>
        <w:rPr>
          <w:noProof/>
        </w:rPr>
        <w:drawing>
          <wp:inline distT="0" distB="0" distL="114300" distR="114300" wp14:anchorId="25E59B59" wp14:editId="748565EB">
            <wp:extent cx="5725160" cy="3096260"/>
            <wp:effectExtent l="0" t="0" r="8890" b="889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2AD8" w14:textId="08C09036" w:rsidR="004C72E5" w:rsidRDefault="004C72E5">
      <w:pPr>
        <w:keepNext/>
        <w:rPr>
          <w:noProof/>
        </w:rPr>
      </w:pPr>
      <w:r>
        <w:rPr>
          <w:noProof/>
        </w:rPr>
        <w:t>После чего нажимаем на панеле «Выбор» и выбираем «Поменять Шифрование на дешифрование» как на Рисунке</w:t>
      </w:r>
    </w:p>
    <w:p w14:paraId="265EF6BB" w14:textId="79CD50C2" w:rsidR="004C72E5" w:rsidRDefault="004C72E5">
      <w:pPr>
        <w:keepNext/>
      </w:pPr>
      <w:r>
        <w:rPr>
          <w:noProof/>
        </w:rPr>
        <w:drawing>
          <wp:inline distT="0" distB="0" distL="0" distR="0" wp14:anchorId="2426CCB8" wp14:editId="4FFEB75D">
            <wp:extent cx="5742027" cy="3037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67" t="16963" r="30867" b="50525"/>
                    <a:stretch/>
                  </pic:blipFill>
                  <pic:spPr bwMode="auto">
                    <a:xfrm>
                      <a:off x="0" y="0"/>
                      <a:ext cx="5770333" cy="305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6531A" w14:textId="073AB5AD" w:rsidR="004C72E5" w:rsidRDefault="004C72E5">
      <w:pPr>
        <w:spacing w:before="0"/>
      </w:pPr>
      <w:r>
        <w:br w:type="page"/>
      </w:r>
    </w:p>
    <w:p w14:paraId="7258745A" w14:textId="3D1EB433" w:rsidR="00C7612B" w:rsidRDefault="004C72E5">
      <w:pPr>
        <w:keepNext/>
      </w:pPr>
      <w:r>
        <w:lastRenderedPageBreak/>
        <w:t>После чего у нас поменяется главное окно. Окно станет как на Рисунке (главный критерий замены служит текст «Выберите файл для Расшифрования\шифрования»</w:t>
      </w:r>
      <w:r>
        <w:br/>
      </w:r>
      <w:r>
        <w:rPr>
          <w:noProof/>
        </w:rPr>
        <w:drawing>
          <wp:inline distT="0" distB="0" distL="0" distR="0" wp14:anchorId="00E52297" wp14:editId="193B6E05">
            <wp:extent cx="5731510" cy="309943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3CD9C" w14:textId="510BEBE9" w:rsidR="004C72E5" w:rsidRDefault="004C72E5">
      <w:pPr>
        <w:keepNext/>
      </w:pPr>
      <w:r>
        <w:t xml:space="preserve">Теперь по такому же принципу мы нажимаем на «Настройки ключа» </w:t>
      </w:r>
    </w:p>
    <w:p w14:paraId="51661CD0" w14:textId="40D8E309" w:rsidR="004C72E5" w:rsidRDefault="004C72E5">
      <w:pPr>
        <w:keepNext/>
      </w:pPr>
      <w:r>
        <w:rPr>
          <w:noProof/>
        </w:rPr>
        <w:drawing>
          <wp:inline distT="0" distB="0" distL="0" distR="0" wp14:anchorId="59F931E9" wp14:editId="47FC9B26">
            <wp:extent cx="5000625" cy="3362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F21" w14:textId="580225DE" w:rsidR="004C72E5" w:rsidRDefault="004C72E5">
      <w:pPr>
        <w:keepNext/>
      </w:pPr>
      <w:r>
        <w:t xml:space="preserve">Нажимаем на «Выбрать» и выбираем наш ключ (которым мы шифровали) и нажимаем на «Ок» если у вас </w:t>
      </w:r>
      <w:proofErr w:type="gramStart"/>
      <w:r>
        <w:t>получилось</w:t>
      </w:r>
      <w:proofErr w:type="gramEnd"/>
      <w:r>
        <w:t xml:space="preserve"> как на Рисунке</w:t>
      </w:r>
    </w:p>
    <w:p w14:paraId="657387FE" w14:textId="3159186B" w:rsidR="004C72E5" w:rsidRDefault="004C72E5">
      <w:pPr>
        <w:keepNext/>
      </w:pPr>
      <w:r>
        <w:rPr>
          <w:noProof/>
        </w:rPr>
        <w:lastRenderedPageBreak/>
        <w:drawing>
          <wp:inline distT="0" distB="0" distL="0" distR="0" wp14:anchorId="76A19489" wp14:editId="2FCC4A66">
            <wp:extent cx="5000625" cy="3362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0A7EFD" w14:textId="6C16260E" w:rsidR="004C72E5" w:rsidRDefault="004C72E5">
      <w:pPr>
        <w:keepNext/>
      </w:pPr>
      <w:r>
        <w:t>После чего мы возвращаемся обратно в меню и выбираем файл для расшифрования (у нас был на рабочем столе файл 123.</w:t>
      </w:r>
      <w:r>
        <w:rPr>
          <w:lang w:val="en-US"/>
        </w:rPr>
        <w:t>txt</w:t>
      </w:r>
      <w:r>
        <w:t xml:space="preserve">, который стал </w:t>
      </w:r>
      <w:r w:rsidRPr="004C72E5">
        <w:t>123.</w:t>
      </w:r>
      <w:r>
        <w:rPr>
          <w:lang w:val="en-US"/>
        </w:rPr>
        <w:t>encrypted</w:t>
      </w:r>
      <w:r w:rsidRPr="004C72E5">
        <w:t xml:space="preserve">) </w:t>
      </w:r>
      <w:r>
        <w:t xml:space="preserve">и </w:t>
      </w:r>
      <w:bookmarkStart w:id="0" w:name="_GoBack"/>
      <w:bookmarkEnd w:id="0"/>
      <w:r>
        <w:t xml:space="preserve">получается, как на Рисунке </w:t>
      </w:r>
    </w:p>
    <w:p w14:paraId="4FEF067D" w14:textId="7FA0A23B" w:rsidR="004C72E5" w:rsidRDefault="004C72E5">
      <w:pPr>
        <w:keepNext/>
      </w:pPr>
      <w:r>
        <w:rPr>
          <w:noProof/>
        </w:rPr>
        <w:drawing>
          <wp:inline distT="0" distB="0" distL="0" distR="0" wp14:anchorId="2CEA3AF3" wp14:editId="0D8342A6">
            <wp:extent cx="5731510" cy="30994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005" w14:textId="742A0080" w:rsidR="004C72E5" w:rsidRPr="004C72E5" w:rsidRDefault="004C72E5">
      <w:pPr>
        <w:keepNext/>
      </w:pPr>
      <w:r>
        <w:t>После чего нажимаем на кнопку «Дешифровать» в нижнем левом углу и ждём итога</w:t>
      </w:r>
    </w:p>
    <w:sectPr w:rsidR="004C72E5" w:rsidRPr="004C72E5">
      <w:pgSz w:w="11906" w:h="16838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4C77C6"/>
    <w:multiLevelType w:val="multilevel"/>
    <w:tmpl w:val="7A4C77C6"/>
    <w:lvl w:ilvl="0">
      <w:start w:val="1"/>
      <w:numFmt w:val="decimal"/>
      <w:pStyle w:val="a0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proofState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085"/>
    <w:rsid w:val="000150E9"/>
    <w:rsid w:val="00030E3C"/>
    <w:rsid w:val="0005015F"/>
    <w:rsid w:val="00072D27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31CAB"/>
    <w:rsid w:val="001D0BD1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36E73"/>
    <w:rsid w:val="003728E3"/>
    <w:rsid w:val="003962D3"/>
    <w:rsid w:val="003A33B0"/>
    <w:rsid w:val="003C7D9D"/>
    <w:rsid w:val="003E3A63"/>
    <w:rsid w:val="00457BEB"/>
    <w:rsid w:val="00461B2E"/>
    <w:rsid w:val="00482CFC"/>
    <w:rsid w:val="00487996"/>
    <w:rsid w:val="00491910"/>
    <w:rsid w:val="004A3D03"/>
    <w:rsid w:val="004B6D7F"/>
    <w:rsid w:val="004C72E5"/>
    <w:rsid w:val="004D785F"/>
    <w:rsid w:val="004E744B"/>
    <w:rsid w:val="004E7A51"/>
    <w:rsid w:val="004F7760"/>
    <w:rsid w:val="00520AC9"/>
    <w:rsid w:val="0056016C"/>
    <w:rsid w:val="00594254"/>
    <w:rsid w:val="00594D20"/>
    <w:rsid w:val="005B6EB8"/>
    <w:rsid w:val="00604085"/>
    <w:rsid w:val="00614CAB"/>
    <w:rsid w:val="00633BC0"/>
    <w:rsid w:val="00661DE5"/>
    <w:rsid w:val="006706DE"/>
    <w:rsid w:val="00681322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42FF3"/>
    <w:rsid w:val="00794B27"/>
    <w:rsid w:val="007A0CA7"/>
    <w:rsid w:val="007A73CB"/>
    <w:rsid w:val="007A7846"/>
    <w:rsid w:val="007B2795"/>
    <w:rsid w:val="007F66F5"/>
    <w:rsid w:val="00812400"/>
    <w:rsid w:val="0082203C"/>
    <w:rsid w:val="008360A8"/>
    <w:rsid w:val="008416E0"/>
    <w:rsid w:val="00897BFF"/>
    <w:rsid w:val="008C61B9"/>
    <w:rsid w:val="00912477"/>
    <w:rsid w:val="009139AF"/>
    <w:rsid w:val="00943B06"/>
    <w:rsid w:val="00945864"/>
    <w:rsid w:val="009853E9"/>
    <w:rsid w:val="00990D99"/>
    <w:rsid w:val="00996E16"/>
    <w:rsid w:val="009B69C5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20014"/>
    <w:rsid w:val="00B35A83"/>
    <w:rsid w:val="00B369B4"/>
    <w:rsid w:val="00B53817"/>
    <w:rsid w:val="00B61F85"/>
    <w:rsid w:val="00BA3CC7"/>
    <w:rsid w:val="00BF457D"/>
    <w:rsid w:val="00BF4775"/>
    <w:rsid w:val="00C7612B"/>
    <w:rsid w:val="00CA0C45"/>
    <w:rsid w:val="00CA2CBC"/>
    <w:rsid w:val="00CC3AB0"/>
    <w:rsid w:val="00CF12AE"/>
    <w:rsid w:val="00D1798D"/>
    <w:rsid w:val="00D439A2"/>
    <w:rsid w:val="00D902A4"/>
    <w:rsid w:val="00DB2323"/>
    <w:rsid w:val="00DB331E"/>
    <w:rsid w:val="00DC4E21"/>
    <w:rsid w:val="00DC6998"/>
    <w:rsid w:val="00DD2AA0"/>
    <w:rsid w:val="00DD5358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F44F1"/>
    <w:rsid w:val="00FF5FDF"/>
    <w:rsid w:val="0C2E12DD"/>
    <w:rsid w:val="1D6E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74AB7D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uiPriority="6" w:unhideWhenUsed="1" w:qFormat="1"/>
    <w:lsdException w:name="heading 3" w:uiPriority="6" w:unhideWhenUsed="1" w:qFormat="1"/>
    <w:lsdException w:name="heading 4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unhideWhenUsed="1"/>
    <w:lsdException w:name="index 9" w:unhideWhenUsed="1"/>
    <w:lsdException w:name="toc 1" w:semiHidden="1" w:uiPriority="39" w:unhideWhenUsed="1"/>
    <w:lsdException w:name="toc 2" w:uiPriority="39" w:unhideWhenUsed="1"/>
    <w:lsdException w:name="toc 3" w:semiHidden="1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unhideWhenUsed="1"/>
    <w:lsdException w:name="envelope return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 w:qFormat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 w:qFormat="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 w:qFormat="1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before="160"/>
    </w:pPr>
    <w:rPr>
      <w:sz w:val="22"/>
      <w:szCs w:val="22"/>
      <w:lang w:eastAsia="en-US"/>
    </w:rPr>
  </w:style>
  <w:style w:type="paragraph" w:styleId="1">
    <w:name w:val="heading 1"/>
    <w:basedOn w:val="a1"/>
    <w:next w:val="a1"/>
    <w:link w:val="10"/>
    <w:uiPriority w:val="5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48"/>
      <w:szCs w:val="52"/>
      <w14:ligatures w14:val="standard"/>
      <w14:numForm w14:val="oldStyle"/>
    </w:rPr>
  </w:style>
  <w:style w:type="paragraph" w:styleId="21">
    <w:name w:val="heading 2"/>
    <w:basedOn w:val="a1"/>
    <w:next w:val="a1"/>
    <w:link w:val="22"/>
    <w:uiPriority w:val="6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1">
    <w:name w:val="heading 3"/>
    <w:basedOn w:val="a1"/>
    <w:next w:val="a1"/>
    <w:link w:val="32"/>
    <w:uiPriority w:val="6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1">
    <w:name w:val="heading 4"/>
    <w:basedOn w:val="a1"/>
    <w:next w:val="a1"/>
    <w:link w:val="42"/>
    <w:uiPriority w:val="6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51">
    <w:name w:val="heading 5"/>
    <w:basedOn w:val="a1"/>
    <w:next w:val="a1"/>
    <w:link w:val="52"/>
    <w:uiPriority w:val="6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1"/>
    <w:next w:val="a1"/>
    <w:link w:val="60"/>
    <w:uiPriority w:val="6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E79" w:themeColor="accent1" w:themeShade="80"/>
    </w:rPr>
  </w:style>
  <w:style w:type="paragraph" w:styleId="7">
    <w:name w:val="heading 7"/>
    <w:basedOn w:val="a1"/>
    <w:next w:val="a1"/>
    <w:link w:val="70"/>
    <w:uiPriority w:val="6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1"/>
    <w:next w:val="a1"/>
    <w:link w:val="80"/>
    <w:uiPriority w:val="6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9">
    <w:name w:val="heading 9"/>
    <w:basedOn w:val="a1"/>
    <w:next w:val="a1"/>
    <w:link w:val="90"/>
    <w:uiPriority w:val="6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unhideWhenUsed/>
    <w:pPr>
      <w:spacing w:line="240" w:lineRule="auto"/>
    </w:pPr>
    <w:rPr>
      <w:rFonts w:cs="Segoe UI"/>
      <w:szCs w:val="18"/>
    </w:rPr>
  </w:style>
  <w:style w:type="paragraph" w:styleId="53">
    <w:name w:val="List 5"/>
    <w:basedOn w:val="a1"/>
    <w:uiPriority w:val="99"/>
    <w:unhideWhenUsed/>
    <w:pPr>
      <w:ind w:left="1800" w:hanging="360"/>
      <w:contextualSpacing/>
    </w:pPr>
  </w:style>
  <w:style w:type="paragraph" w:styleId="a7">
    <w:name w:val="List Continue"/>
    <w:basedOn w:val="a1"/>
    <w:uiPriority w:val="99"/>
    <w:unhideWhenUsed/>
    <w:pPr>
      <w:spacing w:after="120"/>
      <w:ind w:left="360"/>
      <w:contextualSpacing/>
    </w:pPr>
  </w:style>
  <w:style w:type="paragraph" w:styleId="23">
    <w:name w:val="Body Text 2"/>
    <w:basedOn w:val="a1"/>
    <w:link w:val="24"/>
    <w:uiPriority w:val="99"/>
    <w:semiHidden/>
    <w:unhideWhenUsed/>
    <w:pPr>
      <w:spacing w:after="120" w:line="480" w:lineRule="auto"/>
    </w:pPr>
  </w:style>
  <w:style w:type="paragraph" w:styleId="5">
    <w:name w:val="List Number 5"/>
    <w:basedOn w:val="a1"/>
    <w:uiPriority w:val="99"/>
    <w:semiHidden/>
    <w:unhideWhenUsed/>
    <w:pPr>
      <w:numPr>
        <w:numId w:val="1"/>
      </w:numPr>
      <w:contextualSpacing/>
    </w:pPr>
  </w:style>
  <w:style w:type="paragraph" w:styleId="a8">
    <w:name w:val="Closing"/>
    <w:basedOn w:val="a1"/>
    <w:link w:val="a9"/>
    <w:uiPriority w:val="99"/>
    <w:semiHidden/>
    <w:unhideWhenUsed/>
    <w:pPr>
      <w:spacing w:before="0" w:line="240" w:lineRule="auto"/>
      <w:ind w:left="4320"/>
    </w:pPr>
  </w:style>
  <w:style w:type="paragraph" w:styleId="aa">
    <w:name w:val="Normal Indent"/>
    <w:basedOn w:val="a1"/>
    <w:uiPriority w:val="99"/>
    <w:unhideWhenUsed/>
    <w:pPr>
      <w:ind w:left="720"/>
    </w:pPr>
  </w:style>
  <w:style w:type="paragraph" w:styleId="25">
    <w:name w:val="envelope return"/>
    <w:basedOn w:val="a1"/>
    <w:uiPriority w:val="99"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b">
    <w:name w:val="Plain Text"/>
    <w:basedOn w:val="a1"/>
    <w:link w:val="ac"/>
    <w:uiPriority w:val="99"/>
    <w:unhideWhenUsed/>
    <w:pPr>
      <w:spacing w:before="0" w:line="240" w:lineRule="auto"/>
    </w:pPr>
    <w:rPr>
      <w:rFonts w:ascii="Consolas" w:hAnsi="Consolas"/>
      <w:szCs w:val="21"/>
    </w:rPr>
  </w:style>
  <w:style w:type="paragraph" w:styleId="33">
    <w:name w:val="Body Text Indent 3"/>
    <w:basedOn w:val="a1"/>
    <w:link w:val="34"/>
    <w:uiPriority w:val="99"/>
    <w:unhideWhenUsed/>
    <w:pPr>
      <w:spacing w:after="120"/>
      <w:ind w:left="360"/>
    </w:pPr>
    <w:rPr>
      <w:szCs w:val="16"/>
    </w:rPr>
  </w:style>
  <w:style w:type="paragraph" w:styleId="ad">
    <w:name w:val="endnote text"/>
    <w:basedOn w:val="a1"/>
    <w:link w:val="ae"/>
    <w:uiPriority w:val="99"/>
    <w:semiHidden/>
    <w:unhideWhenUsed/>
    <w:pPr>
      <w:spacing w:before="0" w:line="240" w:lineRule="auto"/>
    </w:pPr>
    <w:rPr>
      <w:szCs w:val="20"/>
    </w:rPr>
  </w:style>
  <w:style w:type="paragraph" w:styleId="af">
    <w:name w:val="caption"/>
    <w:basedOn w:val="a1"/>
    <w:next w:val="a1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0">
    <w:name w:val="annotation text"/>
    <w:basedOn w:val="a1"/>
    <w:link w:val="af1"/>
    <w:uiPriority w:val="99"/>
    <w:semiHidden/>
    <w:unhideWhenUsed/>
    <w:pPr>
      <w:spacing w:line="240" w:lineRule="auto"/>
    </w:pPr>
    <w:rPr>
      <w:szCs w:val="20"/>
    </w:rPr>
  </w:style>
  <w:style w:type="paragraph" w:styleId="11">
    <w:name w:val="index 1"/>
    <w:basedOn w:val="a1"/>
    <w:next w:val="a1"/>
    <w:uiPriority w:val="99"/>
    <w:semiHidden/>
    <w:unhideWhenUsed/>
    <w:pPr>
      <w:spacing w:before="0" w:line="240" w:lineRule="auto"/>
      <w:ind w:left="220" w:hanging="220"/>
    </w:pPr>
  </w:style>
  <w:style w:type="paragraph" w:styleId="af2">
    <w:name w:val="annotation subject"/>
    <w:basedOn w:val="af0"/>
    <w:next w:val="af0"/>
    <w:link w:val="af3"/>
    <w:uiPriority w:val="99"/>
    <w:unhideWhenUsed/>
    <w:rPr>
      <w:b/>
      <w:bCs/>
    </w:rPr>
  </w:style>
  <w:style w:type="paragraph" w:styleId="af4">
    <w:name w:val="Document Map"/>
    <w:basedOn w:val="a1"/>
    <w:link w:val="af5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paragraph" w:styleId="af6">
    <w:name w:val="footnote text"/>
    <w:basedOn w:val="a1"/>
    <w:link w:val="af7"/>
    <w:uiPriority w:val="99"/>
    <w:semiHidden/>
    <w:unhideWhenUsed/>
    <w:pPr>
      <w:spacing w:before="0" w:line="240" w:lineRule="auto"/>
    </w:pPr>
    <w:rPr>
      <w:szCs w:val="20"/>
    </w:rPr>
  </w:style>
  <w:style w:type="paragraph" w:styleId="81">
    <w:name w:val="toc 8"/>
    <w:basedOn w:val="a1"/>
    <w:next w:val="a1"/>
    <w:uiPriority w:val="39"/>
    <w:semiHidden/>
    <w:unhideWhenUsed/>
    <w:pPr>
      <w:spacing w:after="100"/>
      <w:ind w:left="1540"/>
    </w:pPr>
  </w:style>
  <w:style w:type="paragraph" w:styleId="26">
    <w:name w:val="index 2"/>
    <w:basedOn w:val="a1"/>
    <w:next w:val="a1"/>
    <w:uiPriority w:val="99"/>
    <w:semiHidden/>
    <w:unhideWhenUsed/>
    <w:pPr>
      <w:spacing w:before="0" w:line="240" w:lineRule="auto"/>
      <w:ind w:left="440" w:hanging="220"/>
    </w:pPr>
  </w:style>
  <w:style w:type="paragraph" w:styleId="3">
    <w:name w:val="List Number 3"/>
    <w:basedOn w:val="a1"/>
    <w:uiPriority w:val="99"/>
    <w:semiHidden/>
    <w:unhideWhenUsed/>
    <w:pPr>
      <w:numPr>
        <w:numId w:val="2"/>
      </w:numPr>
      <w:contextualSpacing/>
    </w:pPr>
  </w:style>
  <w:style w:type="paragraph" w:styleId="HTML">
    <w:name w:val="HTML Address"/>
    <w:basedOn w:val="a1"/>
    <w:link w:val="HTML0"/>
    <w:uiPriority w:val="99"/>
    <w:semiHidden/>
    <w:unhideWhenUsed/>
    <w:pPr>
      <w:spacing w:before="0" w:line="240" w:lineRule="auto"/>
    </w:pPr>
    <w:rPr>
      <w:i/>
      <w:iCs/>
    </w:rPr>
  </w:style>
  <w:style w:type="paragraph" w:styleId="71">
    <w:name w:val="index 7"/>
    <w:basedOn w:val="a1"/>
    <w:next w:val="a1"/>
    <w:uiPriority w:val="99"/>
    <w:semiHidden/>
    <w:unhideWhenUsed/>
    <w:pPr>
      <w:spacing w:before="0" w:line="240" w:lineRule="auto"/>
      <w:ind w:left="1540" w:hanging="220"/>
    </w:pPr>
  </w:style>
  <w:style w:type="paragraph" w:styleId="35">
    <w:name w:val="index 3"/>
    <w:basedOn w:val="a1"/>
    <w:next w:val="a1"/>
    <w:uiPriority w:val="99"/>
    <w:semiHidden/>
    <w:unhideWhenUsed/>
    <w:pPr>
      <w:spacing w:before="0" w:line="240" w:lineRule="auto"/>
      <w:ind w:left="660" w:hanging="220"/>
    </w:pPr>
  </w:style>
  <w:style w:type="paragraph" w:styleId="54">
    <w:name w:val="index 5"/>
    <w:basedOn w:val="a1"/>
    <w:next w:val="a1"/>
    <w:uiPriority w:val="99"/>
    <w:semiHidden/>
    <w:unhideWhenUsed/>
    <w:pPr>
      <w:spacing w:before="0" w:line="240" w:lineRule="auto"/>
      <w:ind w:left="1100" w:hanging="220"/>
    </w:pPr>
  </w:style>
  <w:style w:type="paragraph" w:styleId="43">
    <w:name w:val="index 4"/>
    <w:basedOn w:val="a1"/>
    <w:next w:val="a1"/>
    <w:uiPriority w:val="99"/>
    <w:semiHidden/>
    <w:unhideWhenUsed/>
    <w:pPr>
      <w:spacing w:before="0" w:line="240" w:lineRule="auto"/>
      <w:ind w:left="880" w:hanging="220"/>
    </w:pPr>
  </w:style>
  <w:style w:type="paragraph" w:styleId="af8">
    <w:name w:val="header"/>
    <w:basedOn w:val="a1"/>
    <w:link w:val="af9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paragraph" w:styleId="91">
    <w:name w:val="toc 9"/>
    <w:basedOn w:val="a1"/>
    <w:next w:val="a1"/>
    <w:uiPriority w:val="39"/>
    <w:semiHidden/>
    <w:unhideWhenUsed/>
    <w:pPr>
      <w:spacing w:after="100"/>
      <w:ind w:left="1760"/>
    </w:pPr>
  </w:style>
  <w:style w:type="paragraph" w:styleId="72">
    <w:name w:val="toc 7"/>
    <w:basedOn w:val="a1"/>
    <w:next w:val="a1"/>
    <w:uiPriority w:val="39"/>
    <w:semiHidden/>
    <w:unhideWhenUsed/>
    <w:pPr>
      <w:spacing w:after="100"/>
      <w:ind w:left="1320"/>
    </w:pPr>
  </w:style>
  <w:style w:type="paragraph" w:styleId="61">
    <w:name w:val="index 6"/>
    <w:basedOn w:val="a1"/>
    <w:next w:val="a1"/>
    <w:uiPriority w:val="99"/>
    <w:semiHidden/>
    <w:unhideWhenUsed/>
    <w:pPr>
      <w:spacing w:before="0" w:line="240" w:lineRule="auto"/>
      <w:ind w:left="1320" w:hanging="220"/>
    </w:pPr>
  </w:style>
  <w:style w:type="paragraph" w:styleId="afa">
    <w:name w:val="envelope address"/>
    <w:basedOn w:val="a1"/>
    <w:uiPriority w:val="99"/>
    <w:unhideWhenUsed/>
    <w:pPr>
      <w:framePr w:w="7920" w:h="1980" w:hRule="exact" w:hSpace="180" w:wrap="around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82">
    <w:name w:val="index 8"/>
    <w:basedOn w:val="a1"/>
    <w:next w:val="a1"/>
    <w:uiPriority w:val="99"/>
    <w:unhideWhenUsed/>
    <w:pPr>
      <w:spacing w:before="0" w:line="240" w:lineRule="auto"/>
      <w:ind w:left="1760" w:hanging="220"/>
    </w:pPr>
  </w:style>
  <w:style w:type="paragraph" w:styleId="afb">
    <w:name w:val="Body Text"/>
    <w:basedOn w:val="a1"/>
    <w:link w:val="afc"/>
    <w:uiPriority w:val="99"/>
    <w:unhideWhenUsed/>
    <w:pPr>
      <w:spacing w:after="120"/>
    </w:pPr>
  </w:style>
  <w:style w:type="paragraph" w:styleId="92">
    <w:name w:val="index 9"/>
    <w:basedOn w:val="a1"/>
    <w:next w:val="a1"/>
    <w:uiPriority w:val="99"/>
    <w:unhideWhenUsed/>
    <w:pPr>
      <w:spacing w:before="0" w:line="240" w:lineRule="auto"/>
      <w:ind w:left="1980" w:hanging="220"/>
    </w:pPr>
  </w:style>
  <w:style w:type="paragraph" w:styleId="4">
    <w:name w:val="List Number 4"/>
    <w:basedOn w:val="a1"/>
    <w:uiPriority w:val="99"/>
    <w:unhideWhenUsed/>
    <w:pPr>
      <w:numPr>
        <w:numId w:val="3"/>
      </w:numPr>
      <w:contextualSpacing/>
    </w:pPr>
  </w:style>
  <w:style w:type="paragraph" w:styleId="afd">
    <w:name w:val="toa heading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e">
    <w:name w:val="index heading"/>
    <w:basedOn w:val="a1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1"/>
    <w:next w:val="a1"/>
    <w:uiPriority w:val="39"/>
    <w:semiHidden/>
    <w:unhideWhenUsed/>
    <w:pPr>
      <w:spacing w:after="100"/>
    </w:pPr>
  </w:style>
  <w:style w:type="paragraph" w:styleId="aff">
    <w:name w:val="table of authorities"/>
    <w:basedOn w:val="a1"/>
    <w:next w:val="a1"/>
    <w:uiPriority w:val="99"/>
    <w:semiHidden/>
    <w:unhideWhenUsed/>
    <w:pPr>
      <w:ind w:left="220" w:hanging="220"/>
    </w:pPr>
  </w:style>
  <w:style w:type="paragraph" w:styleId="aff0">
    <w:name w:val="macro"/>
    <w:link w:val="aff1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60"/>
    </w:pPr>
    <w:rPr>
      <w:rFonts w:ascii="Consolas" w:hAnsi="Consolas"/>
      <w:sz w:val="22"/>
      <w:lang w:eastAsia="en-US"/>
    </w:rPr>
  </w:style>
  <w:style w:type="paragraph" w:styleId="62">
    <w:name w:val="toc 6"/>
    <w:basedOn w:val="a1"/>
    <w:next w:val="a1"/>
    <w:uiPriority w:val="39"/>
    <w:semiHidden/>
    <w:unhideWhenUsed/>
    <w:pPr>
      <w:spacing w:after="100"/>
      <w:ind w:left="1100"/>
    </w:pPr>
  </w:style>
  <w:style w:type="paragraph" w:styleId="aff2">
    <w:name w:val="table of figures"/>
    <w:basedOn w:val="a1"/>
    <w:next w:val="a1"/>
    <w:uiPriority w:val="99"/>
    <w:semiHidden/>
    <w:unhideWhenUsed/>
  </w:style>
  <w:style w:type="paragraph" w:styleId="36">
    <w:name w:val="toc 3"/>
    <w:basedOn w:val="a1"/>
    <w:next w:val="a1"/>
    <w:uiPriority w:val="39"/>
    <w:semiHidden/>
    <w:unhideWhenUsed/>
    <w:pPr>
      <w:spacing w:after="100"/>
      <w:ind w:left="440"/>
    </w:pPr>
  </w:style>
  <w:style w:type="paragraph" w:styleId="27">
    <w:name w:val="toc 2"/>
    <w:basedOn w:val="a1"/>
    <w:next w:val="a1"/>
    <w:uiPriority w:val="39"/>
    <w:unhideWhenUsed/>
    <w:pPr>
      <w:spacing w:after="100"/>
      <w:ind w:left="220"/>
    </w:pPr>
  </w:style>
  <w:style w:type="paragraph" w:styleId="44">
    <w:name w:val="toc 4"/>
    <w:basedOn w:val="a1"/>
    <w:next w:val="a1"/>
    <w:uiPriority w:val="39"/>
    <w:unhideWhenUsed/>
    <w:pPr>
      <w:spacing w:after="100"/>
      <w:ind w:left="660"/>
    </w:pPr>
  </w:style>
  <w:style w:type="paragraph" w:styleId="55">
    <w:name w:val="toc 5"/>
    <w:basedOn w:val="a1"/>
    <w:next w:val="a1"/>
    <w:uiPriority w:val="39"/>
    <w:semiHidden/>
    <w:unhideWhenUsed/>
    <w:pPr>
      <w:spacing w:after="100"/>
      <w:ind w:left="880"/>
    </w:pPr>
  </w:style>
  <w:style w:type="paragraph" w:styleId="aff3">
    <w:name w:val="Note Heading"/>
    <w:basedOn w:val="a1"/>
    <w:next w:val="a1"/>
    <w:link w:val="aff4"/>
    <w:uiPriority w:val="99"/>
    <w:semiHidden/>
    <w:unhideWhenUsed/>
    <w:pPr>
      <w:spacing w:before="0" w:line="240" w:lineRule="auto"/>
    </w:pPr>
  </w:style>
  <w:style w:type="paragraph" w:styleId="aff5">
    <w:name w:val="Date"/>
    <w:basedOn w:val="a1"/>
    <w:next w:val="a1"/>
    <w:link w:val="aff6"/>
    <w:uiPriority w:val="99"/>
    <w:semiHidden/>
    <w:unhideWhenUsed/>
  </w:style>
  <w:style w:type="paragraph" w:styleId="50">
    <w:name w:val="List Bullet 5"/>
    <w:basedOn w:val="a1"/>
    <w:uiPriority w:val="99"/>
    <w:semiHidden/>
    <w:unhideWhenUsed/>
    <w:pPr>
      <w:numPr>
        <w:numId w:val="4"/>
      </w:numPr>
      <w:contextualSpacing/>
    </w:pPr>
  </w:style>
  <w:style w:type="paragraph" w:styleId="aff7">
    <w:name w:val="Body Text First Indent"/>
    <w:basedOn w:val="afb"/>
    <w:link w:val="aff8"/>
    <w:uiPriority w:val="99"/>
    <w:semiHidden/>
    <w:unhideWhenUsed/>
    <w:pPr>
      <w:spacing w:after="0"/>
      <w:ind w:firstLine="360"/>
    </w:pPr>
  </w:style>
  <w:style w:type="paragraph" w:styleId="28">
    <w:name w:val="Body Text First Indent 2"/>
    <w:basedOn w:val="aff9"/>
    <w:link w:val="29"/>
    <w:uiPriority w:val="99"/>
    <w:semiHidden/>
    <w:unhideWhenUsed/>
    <w:pPr>
      <w:spacing w:after="0"/>
      <w:ind w:firstLine="360"/>
    </w:pPr>
  </w:style>
  <w:style w:type="paragraph" w:styleId="aff9">
    <w:name w:val="Body Text Indent"/>
    <w:basedOn w:val="a1"/>
    <w:link w:val="affa"/>
    <w:uiPriority w:val="99"/>
    <w:semiHidden/>
    <w:unhideWhenUsed/>
    <w:pPr>
      <w:spacing w:after="120"/>
      <w:ind w:left="360"/>
    </w:pPr>
  </w:style>
  <w:style w:type="paragraph" w:styleId="40">
    <w:name w:val="List Bullet 4"/>
    <w:basedOn w:val="a1"/>
    <w:uiPriority w:val="99"/>
    <w:semiHidden/>
    <w:unhideWhenUsed/>
    <w:pPr>
      <w:numPr>
        <w:numId w:val="5"/>
      </w:numPr>
      <w:contextualSpacing/>
    </w:pPr>
  </w:style>
  <w:style w:type="paragraph" w:styleId="a">
    <w:name w:val="List Bullet"/>
    <w:basedOn w:val="a1"/>
    <w:uiPriority w:val="11"/>
    <w:qFormat/>
    <w:pPr>
      <w:numPr>
        <w:numId w:val="6"/>
      </w:numPr>
    </w:pPr>
  </w:style>
  <w:style w:type="paragraph" w:styleId="20">
    <w:name w:val="List Bullet 2"/>
    <w:basedOn w:val="a1"/>
    <w:uiPriority w:val="99"/>
    <w:semiHidden/>
    <w:unhideWhenUsed/>
    <w:pPr>
      <w:numPr>
        <w:numId w:val="7"/>
      </w:numPr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8"/>
      </w:numPr>
      <w:contextualSpacing/>
    </w:pPr>
  </w:style>
  <w:style w:type="paragraph" w:styleId="affb">
    <w:name w:val="Title"/>
    <w:basedOn w:val="a1"/>
    <w:link w:val="affc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affd">
    <w:name w:val="footer"/>
    <w:basedOn w:val="a1"/>
    <w:link w:val="affe"/>
    <w:uiPriority w:val="99"/>
    <w:unhideWhenUsed/>
    <w:pPr>
      <w:spacing w:line="240" w:lineRule="auto"/>
    </w:pPr>
  </w:style>
  <w:style w:type="paragraph" w:styleId="a0">
    <w:name w:val="List Number"/>
    <w:basedOn w:val="a1"/>
    <w:uiPriority w:val="10"/>
    <w:qFormat/>
    <w:pPr>
      <w:numPr>
        <w:numId w:val="9"/>
      </w:numPr>
    </w:pPr>
    <w:rPr>
      <w:rFonts w:eastAsiaTheme="minorEastAsia"/>
      <w:color w:val="3B3838" w:themeColor="background2" w:themeShade="40"/>
    </w:rPr>
  </w:style>
  <w:style w:type="paragraph" w:styleId="2">
    <w:name w:val="List Number 2"/>
    <w:basedOn w:val="a1"/>
    <w:uiPriority w:val="99"/>
    <w:semiHidden/>
    <w:unhideWhenUsed/>
    <w:pPr>
      <w:numPr>
        <w:numId w:val="10"/>
      </w:numPr>
      <w:contextualSpacing/>
    </w:pPr>
  </w:style>
  <w:style w:type="paragraph" w:styleId="afff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afff0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37">
    <w:name w:val="Body Text 3"/>
    <w:basedOn w:val="a1"/>
    <w:link w:val="38"/>
    <w:uiPriority w:val="99"/>
    <w:semiHidden/>
    <w:unhideWhenUsed/>
    <w:pPr>
      <w:spacing w:after="120"/>
    </w:pPr>
    <w:rPr>
      <w:szCs w:val="16"/>
    </w:rPr>
  </w:style>
  <w:style w:type="paragraph" w:styleId="2a">
    <w:name w:val="Body Text Indent 2"/>
    <w:basedOn w:val="a1"/>
    <w:link w:val="2b"/>
    <w:uiPriority w:val="99"/>
    <w:semiHidden/>
    <w:unhideWhenUsed/>
    <w:pPr>
      <w:spacing w:after="120" w:line="480" w:lineRule="auto"/>
      <w:ind w:left="360"/>
    </w:pPr>
  </w:style>
  <w:style w:type="paragraph" w:styleId="afff1">
    <w:name w:val="Subtitle"/>
    <w:basedOn w:val="a1"/>
    <w:next w:val="a1"/>
    <w:link w:val="afff2"/>
    <w:uiPriority w:val="2"/>
    <w:qFormat/>
    <w:p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paragraph" w:styleId="afff3">
    <w:name w:val="Signature"/>
    <w:basedOn w:val="a1"/>
    <w:link w:val="afff4"/>
    <w:uiPriority w:val="99"/>
    <w:semiHidden/>
    <w:unhideWhenUsed/>
    <w:pPr>
      <w:spacing w:before="0" w:line="240" w:lineRule="auto"/>
      <w:ind w:left="4320"/>
    </w:pPr>
  </w:style>
  <w:style w:type="paragraph" w:styleId="afff5">
    <w:name w:val="Salutation"/>
    <w:basedOn w:val="a1"/>
    <w:next w:val="a1"/>
    <w:link w:val="afff6"/>
    <w:uiPriority w:val="99"/>
    <w:semiHidden/>
    <w:unhideWhenUsed/>
  </w:style>
  <w:style w:type="paragraph" w:styleId="2c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2d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a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6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HTML1">
    <w:name w:val="HTML Preformatted"/>
    <w:basedOn w:val="a1"/>
    <w:link w:val="HTML2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paragraph" w:styleId="afff7">
    <w:name w:val="Block Text"/>
    <w:basedOn w:val="a1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afff8">
    <w:name w:val="Message Header"/>
    <w:basedOn w:val="a1"/>
    <w:link w:val="afff9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paragraph" w:styleId="afffa">
    <w:name w:val="E-mail Signature"/>
    <w:basedOn w:val="a1"/>
    <w:link w:val="afffb"/>
    <w:uiPriority w:val="99"/>
    <w:semiHidden/>
    <w:unhideWhenUsed/>
    <w:pPr>
      <w:spacing w:before="0" w:line="240" w:lineRule="auto"/>
    </w:pPr>
  </w:style>
  <w:style w:type="character" w:styleId="HTML3">
    <w:name w:val="HTML Sample"/>
    <w:basedOn w:val="a2"/>
    <w:uiPriority w:val="99"/>
    <w:semiHidden/>
    <w:unhideWhenUsed/>
    <w:rPr>
      <w:rFonts w:ascii="Consolas" w:hAnsi="Consolas"/>
      <w:sz w:val="24"/>
      <w:szCs w:val="24"/>
    </w:rPr>
  </w:style>
  <w:style w:type="character" w:styleId="afffc">
    <w:name w:val="FollowedHyperlink"/>
    <w:basedOn w:val="a2"/>
    <w:uiPriority w:val="99"/>
    <w:semiHidden/>
    <w:unhideWhenUsed/>
    <w:rPr>
      <w:color w:val="954F72" w:themeColor="followedHyperlink"/>
      <w:u w:val="single"/>
    </w:rPr>
  </w:style>
  <w:style w:type="character" w:styleId="afffd">
    <w:name w:val="footnote reference"/>
    <w:basedOn w:val="a2"/>
    <w:uiPriority w:val="99"/>
    <w:semiHidden/>
    <w:unhideWhenUsed/>
    <w:rPr>
      <w:vertAlign w:val="superscript"/>
    </w:rPr>
  </w:style>
  <w:style w:type="character" w:styleId="afffe">
    <w:name w:val="annotation reference"/>
    <w:basedOn w:val="a2"/>
    <w:uiPriority w:val="99"/>
    <w:semiHidden/>
    <w:unhideWhenUsed/>
    <w:rPr>
      <w:sz w:val="22"/>
      <w:szCs w:val="16"/>
    </w:rPr>
  </w:style>
  <w:style w:type="character" w:styleId="affff">
    <w:name w:val="endnote reference"/>
    <w:basedOn w:val="a2"/>
    <w:uiPriority w:val="99"/>
    <w:semiHidden/>
    <w:unhideWhenUsed/>
    <w:rPr>
      <w:vertAlign w:val="superscript"/>
    </w:rPr>
  </w:style>
  <w:style w:type="character" w:styleId="HTML4">
    <w:name w:val="HTML Acronym"/>
    <w:basedOn w:val="a2"/>
    <w:uiPriority w:val="99"/>
    <w:semiHidden/>
    <w:unhideWhenUsed/>
  </w:style>
  <w:style w:type="character" w:styleId="affff0">
    <w:name w:val="Emphasis"/>
    <w:basedOn w:val="a2"/>
    <w:uiPriority w:val="3"/>
    <w:qFormat/>
    <w:rPr>
      <w:b/>
      <w:iCs/>
      <w:color w:val="BF0000" w:themeColor="accent2" w:themeShade="BF"/>
    </w:rPr>
  </w:style>
  <w:style w:type="character" w:styleId="affff1">
    <w:name w:val="Hyperlink"/>
    <w:basedOn w:val="a2"/>
    <w:uiPriority w:val="99"/>
    <w:unhideWhenUsed/>
    <w:rPr>
      <w:color w:val="0563C1" w:themeColor="hyperlink"/>
      <w:u w:val="single"/>
    </w:rPr>
  </w:style>
  <w:style w:type="character" w:styleId="HTML5">
    <w:name w:val="HTML Keyboard"/>
    <w:basedOn w:val="a2"/>
    <w:uiPriority w:val="99"/>
    <w:semiHidden/>
    <w:unhideWhenUsed/>
    <w:rPr>
      <w:rFonts w:ascii="Consolas" w:hAnsi="Consolas"/>
      <w:sz w:val="22"/>
      <w:szCs w:val="20"/>
    </w:rPr>
  </w:style>
  <w:style w:type="character" w:styleId="HTML6">
    <w:name w:val="HTML Code"/>
    <w:basedOn w:val="a2"/>
    <w:uiPriority w:val="99"/>
    <w:semiHidden/>
    <w:unhideWhenUsed/>
    <w:rPr>
      <w:rFonts w:ascii="Consolas" w:hAnsi="Consolas"/>
      <w:sz w:val="22"/>
      <w:szCs w:val="20"/>
    </w:rPr>
  </w:style>
  <w:style w:type="character" w:styleId="affff2">
    <w:name w:val="page number"/>
    <w:basedOn w:val="a2"/>
    <w:uiPriority w:val="99"/>
    <w:semiHidden/>
    <w:unhideWhenUsed/>
  </w:style>
  <w:style w:type="character" w:styleId="affff3">
    <w:name w:val="line number"/>
    <w:basedOn w:val="a2"/>
    <w:uiPriority w:val="99"/>
    <w:semiHidden/>
    <w:unhideWhenUsed/>
  </w:style>
  <w:style w:type="character" w:styleId="HTML7">
    <w:name w:val="HTML Definition"/>
    <w:basedOn w:val="a2"/>
    <w:uiPriority w:val="99"/>
    <w:semiHidden/>
    <w:unhideWhenUsed/>
    <w:rPr>
      <w:i/>
      <w:iCs/>
    </w:rPr>
  </w:style>
  <w:style w:type="character" w:styleId="HTML8">
    <w:name w:val="HTML Variable"/>
    <w:basedOn w:val="a2"/>
    <w:uiPriority w:val="99"/>
    <w:semiHidden/>
    <w:unhideWhenUsed/>
    <w:rPr>
      <w:i/>
      <w:iCs/>
    </w:rPr>
  </w:style>
  <w:style w:type="character" w:styleId="HTML9">
    <w:name w:val="HTML Typewriter"/>
    <w:basedOn w:val="a2"/>
    <w:uiPriority w:val="99"/>
    <w:semiHidden/>
    <w:unhideWhenUsed/>
    <w:rPr>
      <w:rFonts w:ascii="Consolas" w:hAnsi="Consolas"/>
      <w:sz w:val="22"/>
      <w:szCs w:val="20"/>
    </w:rPr>
  </w:style>
  <w:style w:type="character" w:styleId="affff4">
    <w:name w:val="Strong"/>
    <w:basedOn w:val="a2"/>
    <w:uiPriority w:val="4"/>
    <w:qFormat/>
    <w:rPr>
      <w:b/>
      <w:bCs/>
      <w:color w:val="2B579A" w:themeColor="accent5"/>
    </w:rPr>
  </w:style>
  <w:style w:type="character" w:styleId="HTMLa">
    <w:name w:val="HTML Cite"/>
    <w:basedOn w:val="a2"/>
    <w:uiPriority w:val="99"/>
    <w:semiHidden/>
    <w:unhideWhenUsed/>
    <w:rPr>
      <w:i/>
      <w:iCs/>
    </w:rPr>
  </w:style>
  <w:style w:type="table" w:styleId="2e">
    <w:name w:val="Table Colorful 2"/>
    <w:basedOn w:val="a3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f">
    <w:name w:val="Table Grid 2"/>
    <w:basedOn w:val="a3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Subtle 1"/>
    <w:basedOn w:val="a3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affff5">
    <w:name w:val="Table Theme"/>
    <w:basedOn w:val="a3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Table Web 3"/>
    <w:basedOn w:val="a3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63">
    <w:name w:val="Table Grid 6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14">
    <w:name w:val="Table Simple 1"/>
    <w:basedOn w:val="a3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15">
    <w:name w:val="Table Grid 1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</w:style>
  <w:style w:type="table" w:styleId="2f0">
    <w:name w:val="Table 3D effects 2"/>
    <w:basedOn w:val="a3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5">
    <w:name w:val="Table List 5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7">
    <w:name w:val="Table Classic 4"/>
    <w:basedOn w:val="a3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affff6">
    <w:name w:val="Table Grid"/>
    <w:basedOn w:val="a3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6">
    <w:name w:val="Table Classic 1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57">
    <w:name w:val="Table Grid 5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3b">
    <w:name w:val="Table 3D effects 3"/>
    <w:basedOn w:val="a3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Columns 3"/>
    <w:basedOn w:val="a3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3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3d">
    <w:name w:val="Table Classic 3"/>
    <w:basedOn w:val="a3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affff7">
    <w:name w:val="Table Professional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ff8">
    <w:name w:val="Table Elegant"/>
    <w:basedOn w:val="a3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7">
    <w:name w:val="Table Colorful 1"/>
    <w:basedOn w:val="a3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-30">
    <w:name w:val="Table List 3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-2">
    <w:name w:val="Table Web 2"/>
    <w:basedOn w:val="a3"/>
    <w:uiPriority w:val="99"/>
    <w:semiHidden/>
    <w:unhideWhenUsed/>
    <w:qFormat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-7">
    <w:name w:val="Table List 7"/>
    <w:basedOn w:val="a3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affff9">
    <w:name w:val="Table Contemporary"/>
    <w:basedOn w:val="a3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-6">
    <w:name w:val="Table List 6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</w:style>
  <w:style w:type="table" w:styleId="49">
    <w:name w:val="Table Grid 4"/>
    <w:basedOn w:val="a3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8">
    <w:name w:val="Table Columns 1"/>
    <w:basedOn w:val="a3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8">
    <w:name w:val="Table List 8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</w:style>
  <w:style w:type="table" w:styleId="3e">
    <w:name w:val="Table Grid 3"/>
    <w:basedOn w:val="a3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1">
    <w:name w:val="Table Subtle 2"/>
    <w:basedOn w:val="a3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Table List 4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-1">
    <w:name w:val="Table List 1"/>
    <w:basedOn w:val="a3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10">
    <w:name w:val="Table Web 1"/>
    <w:basedOn w:val="a3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">
    <w:name w:val="Table Colorful 3"/>
    <w:basedOn w:val="a3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58">
    <w:name w:val="Table Columns 5"/>
    <w:basedOn w:val="a3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2f2">
    <w:name w:val="Table Classic 2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73">
    <w:name w:val="Table Grid 7"/>
    <w:basedOn w:val="a3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19">
    <w:name w:val="Table 3D effects 1"/>
    <w:basedOn w:val="a3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f3">
    <w:name w:val="Table Columns 2"/>
    <w:basedOn w:val="a3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4">
    <w:name w:val="Table Simple 2"/>
    <w:basedOn w:val="a3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f0">
    <w:name w:val="Table Simple 3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83">
    <w:name w:val="Table Grid 8"/>
    <w:basedOn w:val="a3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-20">
    <w:name w:val="Table List 2"/>
    <w:basedOn w:val="a3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customStyle="1" w:styleId="10">
    <w:name w:val="Заголовок 1 Знак"/>
    <w:basedOn w:val="a2"/>
    <w:link w:val="1"/>
    <w:uiPriority w:val="5"/>
    <w:rPr>
      <w:rFonts w:asciiTheme="majorHAnsi" w:eastAsiaTheme="majorEastAsia" w:hAnsiTheme="majorHAnsi" w:cstheme="majorBidi"/>
      <w:color w:val="3B3838" w:themeColor="background2" w:themeShade="40"/>
      <w:kern w:val="28"/>
      <w:sz w:val="48"/>
      <w:szCs w:val="52"/>
      <w14:ligatures w14:val="standard"/>
      <w14:numForm w14:val="oldStyle"/>
    </w:rPr>
  </w:style>
  <w:style w:type="character" w:customStyle="1" w:styleId="af9">
    <w:name w:val="Верхний колонтитул Знак"/>
    <w:basedOn w:val="a2"/>
    <w:link w:val="af8"/>
    <w:uiPriority w:val="99"/>
    <w:rPr>
      <w:rFonts w:eastAsiaTheme="minorEastAsia"/>
      <w:color w:val="3B3838" w:themeColor="background2" w:themeShade="40"/>
      <w:sz w:val="24"/>
    </w:rPr>
  </w:style>
  <w:style w:type="character" w:customStyle="1" w:styleId="affc">
    <w:name w:val="Заголовок Знак"/>
    <w:basedOn w:val="a2"/>
    <w:link w:val="affb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character" w:customStyle="1" w:styleId="afff2">
    <w:name w:val="Подзаголовок Знак"/>
    <w:basedOn w:val="a2"/>
    <w:link w:val="afff1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character" w:customStyle="1" w:styleId="affe">
    <w:name w:val="Нижний колонтитул Знак"/>
    <w:basedOn w:val="a2"/>
    <w:link w:val="affd"/>
    <w:uiPriority w:val="99"/>
  </w:style>
  <w:style w:type="character" w:customStyle="1" w:styleId="1a">
    <w:name w:val="Сильное выделение1"/>
    <w:basedOn w:val="a2"/>
    <w:uiPriority w:val="21"/>
    <w:qFormat/>
    <w:rPr>
      <w:i/>
      <w:iCs/>
      <w:color w:val="2B579A" w:themeColor="accent5"/>
    </w:rPr>
  </w:style>
  <w:style w:type="table" w:customStyle="1" w:styleId="-11">
    <w:name w:val="Таблица-сетка 1 светлая1"/>
    <w:basedOn w:val="a3"/>
    <w:uiPriority w:val="46"/>
    <w:pPr>
      <w:spacing w:line="240" w:lineRule="auto"/>
    </w:p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451">
    <w:name w:val="Таблица-сетка 4 — акцент 51"/>
    <w:basedOn w:val="a3"/>
    <w:uiPriority w:val="49"/>
    <w:pPr>
      <w:spacing w:line="240" w:lineRule="auto"/>
    </w:p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161">
    <w:name w:val="Таблица-сетка 1 светлая — акцент 61"/>
    <w:basedOn w:val="a3"/>
    <w:uiPriority w:val="46"/>
    <w:pPr>
      <w:spacing w:line="240" w:lineRule="auto"/>
    </w:pPr>
    <w:tblPr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51">
    <w:name w:val="Таблица-сетка 5 темная1"/>
    <w:basedOn w:val="a3"/>
    <w:uiPriority w:val="50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-41">
    <w:name w:val="Таблица-сетка 41"/>
    <w:basedOn w:val="a3"/>
    <w:uiPriority w:val="49"/>
    <w:pPr>
      <w:spacing w:line="240" w:lineRule="auto"/>
    </w:p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111">
    <w:name w:val="Таблица-сетка 1 светлая — акцент 11"/>
    <w:basedOn w:val="a3"/>
    <w:uiPriority w:val="46"/>
    <w:pPr>
      <w:spacing w:line="240" w:lineRule="auto"/>
    </w:pPr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2">
    <w:name w:val="Заголовок 2 Знак"/>
    <w:basedOn w:val="a2"/>
    <w:link w:val="21"/>
    <w:uiPriority w:val="6"/>
    <w:semiHidden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a6">
    <w:name w:val="Текст выноски Знак"/>
    <w:basedOn w:val="a2"/>
    <w:link w:val="a5"/>
    <w:uiPriority w:val="99"/>
    <w:semiHidden/>
    <w:rPr>
      <w:rFonts w:cs="Segoe UI"/>
      <w:szCs w:val="18"/>
    </w:rPr>
  </w:style>
  <w:style w:type="character" w:customStyle="1" w:styleId="af1">
    <w:name w:val="Текст примечания Знак"/>
    <w:basedOn w:val="a2"/>
    <w:link w:val="af0"/>
    <w:uiPriority w:val="99"/>
    <w:semiHidden/>
    <w:rPr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Pr>
      <w:b/>
      <w:bCs/>
      <w:szCs w:val="20"/>
    </w:rPr>
  </w:style>
  <w:style w:type="paragraph" w:customStyle="1" w:styleId="1b">
    <w:name w:val="Заголовок 1 — разрыв страницы"/>
    <w:basedOn w:val="a1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affffa">
    <w:name w:val="Изображение"/>
    <w:basedOn w:val="a1"/>
    <w:uiPriority w:val="22"/>
    <w:qFormat/>
    <w:pPr>
      <w:jc w:val="right"/>
    </w:pPr>
  </w:style>
  <w:style w:type="paragraph" w:customStyle="1" w:styleId="1c">
    <w:name w:val="Список литературы1"/>
    <w:basedOn w:val="a1"/>
    <w:next w:val="a1"/>
    <w:uiPriority w:val="37"/>
    <w:semiHidden/>
    <w:unhideWhenUsed/>
  </w:style>
  <w:style w:type="paragraph" w:customStyle="1" w:styleId="1d">
    <w:name w:val="Заголовок оглавления1"/>
    <w:basedOn w:val="1"/>
    <w:next w:val="a1"/>
    <w:uiPriority w:val="39"/>
    <w:semiHidden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character" w:customStyle="1" w:styleId="afc">
    <w:name w:val="Основной текст Знак"/>
    <w:basedOn w:val="a2"/>
    <w:link w:val="afb"/>
    <w:uiPriority w:val="99"/>
    <w:semiHidden/>
  </w:style>
  <w:style w:type="character" w:customStyle="1" w:styleId="24">
    <w:name w:val="Основной текст 2 Знак"/>
    <w:basedOn w:val="a2"/>
    <w:link w:val="23"/>
    <w:uiPriority w:val="99"/>
    <w:semiHidden/>
  </w:style>
  <w:style w:type="character" w:customStyle="1" w:styleId="38">
    <w:name w:val="Основной текст 3 Знак"/>
    <w:basedOn w:val="a2"/>
    <w:link w:val="37"/>
    <w:uiPriority w:val="99"/>
    <w:semiHidden/>
    <w:rPr>
      <w:szCs w:val="16"/>
    </w:rPr>
  </w:style>
  <w:style w:type="character" w:customStyle="1" w:styleId="aff8">
    <w:name w:val="Красная строка Знак"/>
    <w:basedOn w:val="afc"/>
    <w:link w:val="aff7"/>
    <w:uiPriority w:val="99"/>
    <w:semiHidden/>
  </w:style>
  <w:style w:type="character" w:customStyle="1" w:styleId="affa">
    <w:name w:val="Основной текст с отступом Знак"/>
    <w:basedOn w:val="a2"/>
    <w:link w:val="aff9"/>
    <w:uiPriority w:val="99"/>
    <w:semiHidden/>
  </w:style>
  <w:style w:type="character" w:customStyle="1" w:styleId="29">
    <w:name w:val="Красная строка 2 Знак"/>
    <w:basedOn w:val="affa"/>
    <w:link w:val="28"/>
    <w:uiPriority w:val="99"/>
    <w:semiHidden/>
  </w:style>
  <w:style w:type="character" w:customStyle="1" w:styleId="2b">
    <w:name w:val="Основной текст с отступом 2 Знак"/>
    <w:basedOn w:val="a2"/>
    <w:link w:val="2a"/>
    <w:uiPriority w:val="99"/>
    <w:semiHidden/>
  </w:style>
  <w:style w:type="character" w:customStyle="1" w:styleId="34">
    <w:name w:val="Основной текст с отступом 3 Знак"/>
    <w:basedOn w:val="a2"/>
    <w:link w:val="33"/>
    <w:uiPriority w:val="99"/>
    <w:semiHidden/>
    <w:rPr>
      <w:szCs w:val="16"/>
    </w:rPr>
  </w:style>
  <w:style w:type="character" w:customStyle="1" w:styleId="1e">
    <w:name w:val="Название книги1"/>
    <w:basedOn w:val="a2"/>
    <w:uiPriority w:val="33"/>
    <w:semiHidden/>
    <w:unhideWhenUsed/>
    <w:qFormat/>
    <w:rPr>
      <w:b/>
      <w:bCs/>
      <w:i/>
      <w:iCs/>
      <w:spacing w:val="0"/>
    </w:rPr>
  </w:style>
  <w:style w:type="character" w:customStyle="1" w:styleId="a9">
    <w:name w:val="Прощание Знак"/>
    <w:basedOn w:val="a2"/>
    <w:link w:val="a8"/>
    <w:uiPriority w:val="99"/>
    <w:semiHidden/>
  </w:style>
  <w:style w:type="table" w:styleId="affffb">
    <w:name w:val="Colorful Grid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1">
    <w:name w:val="Colorful Grid Accent 2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1">
    <w:name w:val="Colorful Grid Accent 3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Grid Accent 4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0">
    <w:name w:val="Colorful Grid Accent 5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0">
    <w:name w:val="Colorful Grid Accent 6"/>
    <w:basedOn w:val="a3"/>
    <w:uiPriority w:val="73"/>
    <w:semiHidden/>
    <w:unhideWhenUsed/>
    <w:pPr>
      <w:spacing w:line="240" w:lineRule="auto"/>
    </w:pPr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ffc">
    <w:name w:val="Colorful List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Colorful List Accent 1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">
    <w:name w:val="Colorful List Accent 2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2">
    <w:name w:val="Colorful List Accent 3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2">
    <w:name w:val="Colorful List Accent 4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2">
    <w:name w:val="Colorful List Accent 5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1">
    <w:name w:val="Colorful List Accent 6"/>
    <w:basedOn w:val="a3"/>
    <w:uiPriority w:val="72"/>
    <w:semiHidden/>
    <w:unhideWhenUsed/>
    <w:pPr>
      <w:spacing w:line="240" w:lineRule="auto"/>
    </w:pPr>
    <w:rPr>
      <w:color w:val="000000" w:themeColor="text1"/>
    </w:rPr>
    <w:tblPr/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ffd">
    <w:name w:val="Colorful Shading"/>
    <w:basedOn w:val="a3"/>
    <w:uiPriority w:val="71"/>
    <w:semiHidden/>
    <w:unhideWhenUsed/>
    <w:pPr>
      <w:spacing w:line="240" w:lineRule="auto"/>
    </w:pPr>
    <w:rPr>
      <w:color w:val="000000" w:themeColor="text1"/>
    </w:rPr>
    <w:tblPr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semiHidden/>
    <w:unhideWhenUsed/>
    <w:pPr>
      <w:spacing w:line="240" w:lineRule="auto"/>
    </w:pPr>
    <w:rPr>
      <w:color w:val="000000" w:themeColor="text1"/>
    </w:rPr>
    <w:tblPr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semiHidden/>
    <w:unhideWhenUsed/>
    <w:pPr>
      <w:spacing w:line="240" w:lineRule="auto"/>
    </w:pPr>
    <w:rPr>
      <w:color w:val="000000" w:themeColor="text1"/>
    </w:rPr>
    <w:tblPr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semiHidden/>
    <w:unhideWhenUsed/>
    <w:pPr>
      <w:spacing w:line="240" w:lineRule="auto"/>
    </w:pPr>
    <w:rPr>
      <w:color w:val="000000" w:themeColor="text1"/>
    </w:rPr>
    <w:tblPr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3">
    <w:name w:val="Colorful Shading Accent 4"/>
    <w:basedOn w:val="a3"/>
    <w:uiPriority w:val="71"/>
    <w:semiHidden/>
    <w:unhideWhenUsed/>
    <w:qFormat/>
    <w:pPr>
      <w:spacing w:line="240" w:lineRule="auto"/>
    </w:pPr>
    <w:rPr>
      <w:color w:val="000000" w:themeColor="text1"/>
    </w:rPr>
    <w:tblPr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semiHidden/>
    <w:unhideWhenUsed/>
    <w:pPr>
      <w:spacing w:line="240" w:lineRule="auto"/>
    </w:pPr>
    <w:rPr>
      <w:color w:val="000000" w:themeColor="text1"/>
    </w:rPr>
    <w:tblPr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3"/>
    <w:uiPriority w:val="71"/>
    <w:semiHidden/>
    <w:unhideWhenUsed/>
    <w:pPr>
      <w:spacing w:line="240" w:lineRule="auto"/>
    </w:pPr>
    <w:rPr>
      <w:color w:val="000000" w:themeColor="text1"/>
    </w:rPr>
    <w:tblPr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e">
    <w:name w:val="Dark List"/>
    <w:basedOn w:val="a3"/>
    <w:uiPriority w:val="70"/>
    <w:semiHidden/>
    <w:unhideWhenUsed/>
    <w:pPr>
      <w:spacing w:line="240" w:lineRule="auto"/>
    </w:pPr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3"/>
    <w:uiPriority w:val="70"/>
    <w:semiHidden/>
    <w:unhideWhenUsed/>
    <w:pPr>
      <w:spacing w:line="240" w:lineRule="auto"/>
    </w:pPr>
    <w:rPr>
      <w:color w:val="FFFFFF" w:themeColor="background1"/>
    </w:rPr>
    <w:tblPr/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4">
    <w:name w:val="Dark List Accent 2"/>
    <w:basedOn w:val="a3"/>
    <w:uiPriority w:val="70"/>
    <w:semiHidden/>
    <w:unhideWhenUsed/>
    <w:pPr>
      <w:spacing w:line="240" w:lineRule="auto"/>
    </w:pPr>
    <w:rPr>
      <w:color w:val="FFFFFF" w:themeColor="background1"/>
    </w:rPr>
    <w:tblPr/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4">
    <w:name w:val="Dark List Accent 3"/>
    <w:basedOn w:val="a3"/>
    <w:uiPriority w:val="70"/>
    <w:semiHidden/>
    <w:unhideWhenUsed/>
    <w:pPr>
      <w:spacing w:line="240" w:lineRule="auto"/>
    </w:pPr>
    <w:rPr>
      <w:color w:val="FFFFFF" w:themeColor="background1"/>
    </w:rPr>
    <w:tblPr/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4">
    <w:name w:val="Dark List Accent 4"/>
    <w:basedOn w:val="a3"/>
    <w:uiPriority w:val="70"/>
    <w:semiHidden/>
    <w:unhideWhenUsed/>
    <w:pPr>
      <w:spacing w:line="240" w:lineRule="auto"/>
    </w:pPr>
    <w:rPr>
      <w:color w:val="FFFFFF" w:themeColor="background1"/>
    </w:rPr>
    <w:tblPr/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4">
    <w:name w:val="Dark List Accent 5"/>
    <w:basedOn w:val="a3"/>
    <w:uiPriority w:val="70"/>
    <w:semiHidden/>
    <w:unhideWhenUsed/>
    <w:pPr>
      <w:spacing w:line="240" w:lineRule="auto"/>
    </w:pPr>
    <w:rPr>
      <w:color w:val="FFFFFF" w:themeColor="background1"/>
    </w:rPr>
    <w:tblPr/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3">
    <w:name w:val="Dark List Accent 6"/>
    <w:basedOn w:val="a3"/>
    <w:uiPriority w:val="70"/>
    <w:semiHidden/>
    <w:unhideWhenUsed/>
    <w:qFormat/>
    <w:pPr>
      <w:spacing w:line="240" w:lineRule="auto"/>
    </w:pPr>
    <w:rPr>
      <w:color w:val="FFFFFF" w:themeColor="background1"/>
    </w:rPr>
    <w:tblPr/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character" w:customStyle="1" w:styleId="aff6">
    <w:name w:val="Дата Знак"/>
    <w:basedOn w:val="a2"/>
    <w:link w:val="aff5"/>
    <w:uiPriority w:val="99"/>
    <w:semiHidden/>
  </w:style>
  <w:style w:type="character" w:customStyle="1" w:styleId="af5">
    <w:name w:val="Схема документа Знак"/>
    <w:basedOn w:val="a2"/>
    <w:link w:val="af4"/>
    <w:uiPriority w:val="99"/>
    <w:semiHidden/>
    <w:rPr>
      <w:rFonts w:ascii="Segoe UI" w:hAnsi="Segoe UI" w:cs="Segoe UI"/>
      <w:szCs w:val="16"/>
    </w:rPr>
  </w:style>
  <w:style w:type="character" w:customStyle="1" w:styleId="afffb">
    <w:name w:val="Электронная подпись Знак"/>
    <w:basedOn w:val="a2"/>
    <w:link w:val="afffa"/>
    <w:uiPriority w:val="99"/>
    <w:semiHidden/>
  </w:style>
  <w:style w:type="character" w:customStyle="1" w:styleId="ae">
    <w:name w:val="Текст концевой сноски Знак"/>
    <w:basedOn w:val="a2"/>
    <w:link w:val="ad"/>
    <w:uiPriority w:val="99"/>
    <w:semiHidden/>
    <w:rPr>
      <w:szCs w:val="20"/>
    </w:rPr>
  </w:style>
  <w:style w:type="character" w:customStyle="1" w:styleId="af7">
    <w:name w:val="Текст сноски Знак"/>
    <w:basedOn w:val="a2"/>
    <w:link w:val="af6"/>
    <w:uiPriority w:val="99"/>
    <w:semiHidden/>
    <w:rPr>
      <w:szCs w:val="20"/>
    </w:rPr>
  </w:style>
  <w:style w:type="table" w:customStyle="1" w:styleId="-121">
    <w:name w:val="Таблица-сетка 1 светлая — акцент 21"/>
    <w:basedOn w:val="a3"/>
    <w:uiPriority w:val="46"/>
    <w:pPr>
      <w:spacing w:line="240" w:lineRule="auto"/>
    </w:pPr>
    <w:tblPr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3"/>
    <w:uiPriority w:val="46"/>
    <w:pPr>
      <w:spacing w:line="240" w:lineRule="auto"/>
    </w:pPr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41">
    <w:name w:val="Таблица-сетка 1 светлая — акцент 41"/>
    <w:basedOn w:val="a3"/>
    <w:uiPriority w:val="46"/>
    <w:pPr>
      <w:spacing w:line="240" w:lineRule="auto"/>
    </w:pPr>
    <w:tblPr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51">
    <w:name w:val="Таблица-сетка 1 светлая — акцент 51"/>
    <w:basedOn w:val="a3"/>
    <w:uiPriority w:val="46"/>
    <w:pPr>
      <w:spacing w:line="240" w:lineRule="auto"/>
    </w:pPr>
    <w:tblPr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210">
    <w:name w:val="Таблица-сетка 21"/>
    <w:basedOn w:val="a3"/>
    <w:uiPriority w:val="47"/>
    <w:pPr>
      <w:spacing w:line="240" w:lineRule="auto"/>
    </w:pPr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211">
    <w:name w:val="Таблица-сетка 2 — акцент 11"/>
    <w:basedOn w:val="a3"/>
    <w:uiPriority w:val="47"/>
    <w:pPr>
      <w:spacing w:line="240" w:lineRule="auto"/>
    </w:pPr>
    <w:tblPr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221">
    <w:name w:val="Таблица-сетка 2 — акцент 21"/>
    <w:basedOn w:val="a3"/>
    <w:uiPriority w:val="47"/>
    <w:pPr>
      <w:spacing w:line="240" w:lineRule="auto"/>
    </w:pPr>
    <w:tblPr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231">
    <w:name w:val="Таблица-сетка 2 — акцент 31"/>
    <w:basedOn w:val="a3"/>
    <w:uiPriority w:val="47"/>
    <w:pPr>
      <w:spacing w:line="240" w:lineRule="auto"/>
    </w:pPr>
    <w:tblPr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241">
    <w:name w:val="Таблица-сетка 2 — акцент 41"/>
    <w:basedOn w:val="a3"/>
    <w:uiPriority w:val="47"/>
    <w:pPr>
      <w:spacing w:line="240" w:lineRule="auto"/>
    </w:pPr>
    <w:tblPr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251">
    <w:name w:val="Таблица-сетка 2 — акцент 51"/>
    <w:basedOn w:val="a3"/>
    <w:uiPriority w:val="47"/>
    <w:pPr>
      <w:spacing w:line="240" w:lineRule="auto"/>
    </w:pPr>
    <w:tblPr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261">
    <w:name w:val="Таблица-сетка 2 — акцент 61"/>
    <w:basedOn w:val="a3"/>
    <w:uiPriority w:val="47"/>
    <w:pPr>
      <w:spacing w:line="240" w:lineRule="auto"/>
    </w:pPr>
    <w:tblPr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310">
    <w:name w:val="Таблица-сетка 31"/>
    <w:basedOn w:val="a3"/>
    <w:uiPriority w:val="48"/>
    <w:pPr>
      <w:spacing w:line="240" w:lineRule="auto"/>
    </w:p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-311">
    <w:name w:val="Таблица-сетка 3 — акцент 11"/>
    <w:basedOn w:val="a3"/>
    <w:uiPriority w:val="48"/>
    <w:pPr>
      <w:spacing w:line="240" w:lineRule="auto"/>
    </w:p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-321">
    <w:name w:val="Таблица-сетка 3 — акцент 21"/>
    <w:basedOn w:val="a3"/>
    <w:uiPriority w:val="48"/>
    <w:pPr>
      <w:spacing w:line="240" w:lineRule="auto"/>
    </w:p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-331">
    <w:name w:val="Таблица-сетка 3 — акцент 31"/>
    <w:basedOn w:val="a3"/>
    <w:uiPriority w:val="48"/>
    <w:pPr>
      <w:spacing w:line="240" w:lineRule="auto"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341">
    <w:name w:val="Таблица-сетка 3 — акцент 41"/>
    <w:basedOn w:val="a3"/>
    <w:uiPriority w:val="48"/>
    <w:pPr>
      <w:spacing w:line="240" w:lineRule="auto"/>
    </w:p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-351">
    <w:name w:val="Таблица-сетка 3 — акцент 51"/>
    <w:basedOn w:val="a3"/>
    <w:uiPriority w:val="48"/>
    <w:pPr>
      <w:spacing w:line="240" w:lineRule="auto"/>
    </w:p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-361">
    <w:name w:val="Таблица-сетка 3 — акцент 61"/>
    <w:basedOn w:val="a3"/>
    <w:uiPriority w:val="48"/>
    <w:pPr>
      <w:spacing w:line="240" w:lineRule="auto"/>
    </w:p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-411">
    <w:name w:val="Таблица-сетка 4 — акцент 11"/>
    <w:basedOn w:val="a3"/>
    <w:uiPriority w:val="49"/>
    <w:pPr>
      <w:spacing w:line="240" w:lineRule="auto"/>
    </w:p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421">
    <w:name w:val="Таблица-сетка 4 — акцент 21"/>
    <w:basedOn w:val="a3"/>
    <w:uiPriority w:val="49"/>
    <w:qFormat/>
    <w:pPr>
      <w:spacing w:line="240" w:lineRule="auto"/>
    </w:p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431">
    <w:name w:val="Таблица-сетка 4 — акцент 31"/>
    <w:basedOn w:val="a3"/>
    <w:uiPriority w:val="49"/>
    <w:pPr>
      <w:spacing w:line="240" w:lineRule="auto"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441">
    <w:name w:val="Таблица-сетка 4 — акцент 41"/>
    <w:basedOn w:val="a3"/>
    <w:uiPriority w:val="49"/>
    <w:pPr>
      <w:spacing w:line="240" w:lineRule="auto"/>
    </w:p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461">
    <w:name w:val="Таблица-сетка 4 — акцент 61"/>
    <w:basedOn w:val="a3"/>
    <w:uiPriority w:val="49"/>
    <w:pPr>
      <w:spacing w:line="240" w:lineRule="auto"/>
    </w:p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511">
    <w:name w:val="Таблица-сетка 5 темная — акцент 11"/>
    <w:basedOn w:val="a3"/>
    <w:uiPriority w:val="50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-521">
    <w:name w:val="Таблица-сетка 5 темная — акцент 21"/>
    <w:basedOn w:val="a3"/>
    <w:uiPriority w:val="50"/>
    <w:qFormat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customStyle="1" w:styleId="-531">
    <w:name w:val="Таблица-сетка 5 темная — акцент 31"/>
    <w:basedOn w:val="a3"/>
    <w:uiPriority w:val="50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-541">
    <w:name w:val="Таблица-сетка 5 темная — акцент 41"/>
    <w:basedOn w:val="a3"/>
    <w:uiPriority w:val="50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-551">
    <w:name w:val="Таблица-сетка 5 темная — акцент 51"/>
    <w:basedOn w:val="a3"/>
    <w:uiPriority w:val="50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customStyle="1" w:styleId="-561">
    <w:name w:val="Таблица-сетка 5 темная — акцент 61"/>
    <w:basedOn w:val="a3"/>
    <w:uiPriority w:val="50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-610">
    <w:name w:val="Таблица-сетка 6 цветная1"/>
    <w:basedOn w:val="a3"/>
    <w:uiPriority w:val="51"/>
    <w:pPr>
      <w:spacing w:line="240" w:lineRule="auto"/>
    </w:pPr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611">
    <w:name w:val="Таблица-сетка 6 цветная — акцент 11"/>
    <w:basedOn w:val="a3"/>
    <w:uiPriority w:val="51"/>
    <w:qFormat/>
    <w:pPr>
      <w:spacing w:line="240" w:lineRule="auto"/>
    </w:pPr>
    <w:rPr>
      <w:color w:val="2E74B5" w:themeColor="accent1" w:themeShade="BF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621">
    <w:name w:val="Таблица-сетка 6 цветная — акцент 21"/>
    <w:basedOn w:val="a3"/>
    <w:uiPriority w:val="51"/>
    <w:pPr>
      <w:spacing w:line="240" w:lineRule="auto"/>
    </w:pPr>
    <w:rPr>
      <w:color w:val="BF0000" w:themeColor="accent2" w:themeShade="BF"/>
    </w:r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631">
    <w:name w:val="Таблица-сетка 6 цветная — акцент 31"/>
    <w:basedOn w:val="a3"/>
    <w:uiPriority w:val="51"/>
    <w:qFormat/>
    <w:pPr>
      <w:spacing w:line="240" w:lineRule="auto"/>
    </w:pPr>
    <w:rPr>
      <w:color w:val="7B7B7B" w:themeColor="accent3" w:themeShade="BF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641">
    <w:name w:val="Таблица-сетка 6 цветная — акцент 41"/>
    <w:basedOn w:val="a3"/>
    <w:uiPriority w:val="51"/>
    <w:pPr>
      <w:spacing w:line="240" w:lineRule="auto"/>
    </w:pPr>
    <w:rPr>
      <w:color w:val="BF8F00" w:themeColor="accent4" w:themeShade="BF"/>
    </w:r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651">
    <w:name w:val="Таблица-сетка 6 цветная — акцент 51"/>
    <w:basedOn w:val="a3"/>
    <w:uiPriority w:val="51"/>
    <w:pPr>
      <w:spacing w:line="240" w:lineRule="auto"/>
    </w:pPr>
    <w:rPr>
      <w:color w:val="204173" w:themeColor="accent5" w:themeShade="BF"/>
    </w:r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661">
    <w:name w:val="Таблица-сетка 6 цветная — акцент 61"/>
    <w:basedOn w:val="a3"/>
    <w:uiPriority w:val="51"/>
    <w:pPr>
      <w:spacing w:line="240" w:lineRule="auto"/>
    </w:pPr>
    <w:rPr>
      <w:color w:val="538135" w:themeColor="accent6" w:themeShade="BF"/>
    </w:r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71">
    <w:name w:val="Таблица-сетка 7 цветная1"/>
    <w:basedOn w:val="a3"/>
    <w:uiPriority w:val="52"/>
    <w:pPr>
      <w:spacing w:line="240" w:lineRule="auto"/>
    </w:pPr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-711">
    <w:name w:val="Таблица-сетка 7 цветная — акцент 11"/>
    <w:basedOn w:val="a3"/>
    <w:uiPriority w:val="52"/>
    <w:qFormat/>
    <w:pPr>
      <w:spacing w:line="240" w:lineRule="auto"/>
    </w:pPr>
    <w:rPr>
      <w:color w:val="2E74B5" w:themeColor="accent1" w:themeShade="BF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-721">
    <w:name w:val="Таблица-сетка 7 цветная — акцент 21"/>
    <w:basedOn w:val="a3"/>
    <w:uiPriority w:val="52"/>
    <w:pPr>
      <w:spacing w:line="240" w:lineRule="auto"/>
    </w:pPr>
    <w:rPr>
      <w:color w:val="BF0000" w:themeColor="accent2" w:themeShade="BF"/>
    </w:r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-731">
    <w:name w:val="Таблица-сетка 7 цветная — акцент 31"/>
    <w:basedOn w:val="a3"/>
    <w:uiPriority w:val="52"/>
    <w:pPr>
      <w:spacing w:line="240" w:lineRule="auto"/>
    </w:pPr>
    <w:rPr>
      <w:color w:val="7B7B7B" w:themeColor="accent3" w:themeShade="BF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741">
    <w:name w:val="Таблица-сетка 7 цветная — акцент 41"/>
    <w:basedOn w:val="a3"/>
    <w:uiPriority w:val="52"/>
    <w:pPr>
      <w:spacing w:line="240" w:lineRule="auto"/>
    </w:pPr>
    <w:rPr>
      <w:color w:val="BF8F00" w:themeColor="accent4" w:themeShade="BF"/>
    </w:r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-751">
    <w:name w:val="Таблица-сетка 7 цветная — акцент 51"/>
    <w:basedOn w:val="a3"/>
    <w:uiPriority w:val="52"/>
    <w:pPr>
      <w:spacing w:line="240" w:lineRule="auto"/>
    </w:pPr>
    <w:rPr>
      <w:color w:val="204173" w:themeColor="accent5" w:themeShade="BF"/>
    </w:r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-761">
    <w:name w:val="Таблица-сетка 7 цветная — акцент 61"/>
    <w:basedOn w:val="a3"/>
    <w:uiPriority w:val="52"/>
    <w:pPr>
      <w:spacing w:line="240" w:lineRule="auto"/>
    </w:pPr>
    <w:rPr>
      <w:color w:val="538135" w:themeColor="accent6" w:themeShade="BF"/>
    </w:r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2">
    <w:name w:val="Заголовок 3 Знак"/>
    <w:basedOn w:val="a2"/>
    <w:link w:val="31"/>
    <w:uiPriority w:val="6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2">
    <w:name w:val="Заголовок 4 Знак"/>
    <w:basedOn w:val="a2"/>
    <w:link w:val="41"/>
    <w:uiPriority w:val="6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52">
    <w:name w:val="Заголовок 5 Знак"/>
    <w:basedOn w:val="a2"/>
    <w:link w:val="51"/>
    <w:uiPriority w:val="6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0">
    <w:name w:val="Заголовок 6 Знак"/>
    <w:basedOn w:val="a2"/>
    <w:link w:val="6"/>
    <w:uiPriority w:val="6"/>
    <w:semiHidden/>
    <w:rPr>
      <w:rFonts w:asciiTheme="majorHAnsi" w:eastAsiaTheme="majorEastAsia" w:hAnsiTheme="majorHAnsi" w:cstheme="majorBidi"/>
      <w:b/>
      <w:color w:val="1F4E79" w:themeColor="accent1" w:themeShade="80"/>
    </w:rPr>
  </w:style>
  <w:style w:type="character" w:customStyle="1" w:styleId="70">
    <w:name w:val="Заголовок 7 Знак"/>
    <w:basedOn w:val="a2"/>
    <w:link w:val="7"/>
    <w:uiPriority w:val="6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2"/>
    <w:link w:val="8"/>
    <w:uiPriority w:val="6"/>
    <w:semiHidden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character" w:customStyle="1" w:styleId="90">
    <w:name w:val="Заголовок 9 Знак"/>
    <w:basedOn w:val="a2"/>
    <w:link w:val="9"/>
    <w:uiPriority w:val="6"/>
    <w:semiHidden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customStyle="1" w:styleId="HTML0">
    <w:name w:val="Адрес HTML Знак"/>
    <w:basedOn w:val="a2"/>
    <w:link w:val="HTML"/>
    <w:uiPriority w:val="99"/>
    <w:semiHidden/>
    <w:rPr>
      <w:i/>
      <w:iCs/>
    </w:rPr>
  </w:style>
  <w:style w:type="character" w:customStyle="1" w:styleId="HTML2">
    <w:name w:val="Стандартный HTML Знак"/>
    <w:basedOn w:val="a2"/>
    <w:link w:val="HTML1"/>
    <w:uiPriority w:val="99"/>
    <w:semiHidden/>
    <w:rPr>
      <w:rFonts w:ascii="Consolas" w:hAnsi="Consolas"/>
      <w:szCs w:val="20"/>
    </w:rPr>
  </w:style>
  <w:style w:type="paragraph" w:styleId="afffff">
    <w:name w:val="Intense Quote"/>
    <w:basedOn w:val="a1"/>
    <w:next w:val="a1"/>
    <w:link w:val="afffff0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afffff0">
    <w:name w:val="Выделенная цитата Знак"/>
    <w:basedOn w:val="a2"/>
    <w:link w:val="afffff"/>
    <w:uiPriority w:val="30"/>
    <w:semiHidden/>
    <w:rPr>
      <w:i/>
      <w:iCs/>
      <w:color w:val="1F4E79" w:themeColor="accent1" w:themeShade="80"/>
    </w:rPr>
  </w:style>
  <w:style w:type="character" w:customStyle="1" w:styleId="1f">
    <w:name w:val="Сильная ссылка1"/>
    <w:basedOn w:val="a2"/>
    <w:uiPriority w:val="32"/>
    <w:semiHidden/>
    <w:unhideWhenUsed/>
    <w:qFormat/>
    <w:rPr>
      <w:b/>
      <w:bCs/>
      <w:smallCaps/>
      <w:color w:val="1F4E79" w:themeColor="accent1" w:themeShade="80"/>
      <w:spacing w:val="0"/>
    </w:rPr>
  </w:style>
  <w:style w:type="table" w:styleId="afffff1">
    <w:name w:val="Light Grid"/>
    <w:basedOn w:val="a3"/>
    <w:uiPriority w:val="62"/>
    <w:semiHidden/>
    <w:unhideWhenUsed/>
    <w:pPr>
      <w:spacing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-16">
    <w:name w:val="Light Grid Accent 1"/>
    <w:basedOn w:val="a3"/>
    <w:uiPriority w:val="62"/>
    <w:semiHidden/>
    <w:unhideWhenUsed/>
    <w:pPr>
      <w:spacing w:line="240" w:lineRule="auto"/>
    </w:p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  <w:style w:type="table" w:styleId="-25">
    <w:name w:val="Light Grid Accent 2"/>
    <w:basedOn w:val="a3"/>
    <w:uiPriority w:val="62"/>
    <w:semiHidden/>
    <w:unhideWhenUsed/>
    <w:pPr>
      <w:spacing w:line="240" w:lineRule="auto"/>
    </w:pPr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auto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auto"/>
        </w:tcBorders>
      </w:tcPr>
    </w:tblStylePr>
  </w:style>
  <w:style w:type="table" w:styleId="-35">
    <w:name w:val="Light Grid Accent 3"/>
    <w:basedOn w:val="a3"/>
    <w:uiPriority w:val="62"/>
    <w:semiHidden/>
    <w:unhideWhenUsed/>
    <w:pPr>
      <w:spacing w:line="240" w:lineRule="auto"/>
    </w:p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</w:tcPr>
    </w:tblStylePr>
  </w:style>
  <w:style w:type="table" w:styleId="-45">
    <w:name w:val="Light Grid Accent 4"/>
    <w:basedOn w:val="a3"/>
    <w:uiPriority w:val="62"/>
    <w:semiHidden/>
    <w:unhideWhenUsed/>
    <w:pPr>
      <w:spacing w:line="240" w:lineRule="auto"/>
    </w:pPr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auto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auto"/>
        </w:tcBorders>
      </w:tcPr>
    </w:tblStylePr>
  </w:style>
  <w:style w:type="table" w:styleId="-55">
    <w:name w:val="Light Grid Accent 5"/>
    <w:basedOn w:val="a3"/>
    <w:uiPriority w:val="62"/>
    <w:semiHidden/>
    <w:unhideWhenUsed/>
    <w:pPr>
      <w:spacing w:line="240" w:lineRule="auto"/>
    </w:pPr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auto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auto"/>
        </w:tcBorders>
      </w:tcPr>
    </w:tblStylePr>
  </w:style>
  <w:style w:type="table" w:styleId="-64">
    <w:name w:val="Light Grid Accent 6"/>
    <w:basedOn w:val="a3"/>
    <w:uiPriority w:val="62"/>
    <w:semiHidden/>
    <w:unhideWhenUsed/>
    <w:pPr>
      <w:spacing w:line="240" w:lineRule="auto"/>
    </w:p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</w:tcPr>
    </w:tblStylePr>
  </w:style>
  <w:style w:type="table" w:styleId="afffff2">
    <w:name w:val="Light List"/>
    <w:basedOn w:val="a3"/>
    <w:uiPriority w:val="61"/>
    <w:semiHidden/>
    <w:unhideWhenUsed/>
    <w:pPr>
      <w:spacing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7">
    <w:name w:val="Light List Accent 1"/>
    <w:basedOn w:val="a3"/>
    <w:uiPriority w:val="61"/>
    <w:semiHidden/>
    <w:unhideWhenUsed/>
    <w:pPr>
      <w:spacing w:line="240" w:lineRule="auto"/>
    </w:p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6">
    <w:name w:val="Light List Accent 2"/>
    <w:basedOn w:val="a3"/>
    <w:uiPriority w:val="61"/>
    <w:semiHidden/>
    <w:unhideWhenUsed/>
    <w:pPr>
      <w:spacing w:line="240" w:lineRule="auto"/>
    </w:pPr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6">
    <w:name w:val="Light List Accent 3"/>
    <w:basedOn w:val="a3"/>
    <w:uiPriority w:val="61"/>
    <w:semiHidden/>
    <w:unhideWhenUsed/>
    <w:pPr>
      <w:spacing w:line="240" w:lineRule="auto"/>
    </w:p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6">
    <w:name w:val="Light List Accent 4"/>
    <w:basedOn w:val="a3"/>
    <w:uiPriority w:val="61"/>
    <w:semiHidden/>
    <w:unhideWhenUsed/>
    <w:pPr>
      <w:spacing w:line="240" w:lineRule="auto"/>
    </w:pPr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6">
    <w:name w:val="Light List Accent 5"/>
    <w:basedOn w:val="a3"/>
    <w:uiPriority w:val="61"/>
    <w:semiHidden/>
    <w:unhideWhenUsed/>
    <w:pPr>
      <w:spacing w:line="240" w:lineRule="auto"/>
    </w:pPr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5">
    <w:name w:val="Light List Accent 6"/>
    <w:basedOn w:val="a3"/>
    <w:uiPriority w:val="61"/>
    <w:semiHidden/>
    <w:unhideWhenUsed/>
    <w:pPr>
      <w:spacing w:line="240" w:lineRule="auto"/>
    </w:p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3">
    <w:name w:val="Light Shading"/>
    <w:basedOn w:val="a3"/>
    <w:uiPriority w:val="60"/>
    <w:semiHidden/>
    <w:unhideWhenUsed/>
    <w:pPr>
      <w:spacing w:line="240" w:lineRule="auto"/>
    </w:pPr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8">
    <w:name w:val="Light Shading Accent 1"/>
    <w:basedOn w:val="a3"/>
    <w:uiPriority w:val="60"/>
    <w:semiHidden/>
    <w:unhideWhenUsed/>
    <w:pPr>
      <w:spacing w:line="240" w:lineRule="auto"/>
    </w:pPr>
    <w:rPr>
      <w:color w:val="2E74B5" w:themeColor="accent1" w:themeShade="BF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7">
    <w:name w:val="Light Shading Accent 2"/>
    <w:basedOn w:val="a3"/>
    <w:uiPriority w:val="60"/>
    <w:semiHidden/>
    <w:unhideWhenUsed/>
    <w:pPr>
      <w:spacing w:line="240" w:lineRule="auto"/>
    </w:pPr>
    <w:rPr>
      <w:color w:val="BF0000" w:themeColor="accent2" w:themeShade="BF"/>
    </w:rPr>
    <w:tblPr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7">
    <w:name w:val="Light Shading Accent 3"/>
    <w:basedOn w:val="a3"/>
    <w:uiPriority w:val="60"/>
    <w:semiHidden/>
    <w:unhideWhenUsed/>
    <w:pPr>
      <w:spacing w:line="240" w:lineRule="auto"/>
    </w:pPr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7">
    <w:name w:val="Light Shading Accent 4"/>
    <w:basedOn w:val="a3"/>
    <w:uiPriority w:val="60"/>
    <w:semiHidden/>
    <w:unhideWhenUsed/>
    <w:pPr>
      <w:spacing w:line="240" w:lineRule="auto"/>
    </w:pPr>
    <w:rPr>
      <w:color w:val="BF8F00" w:themeColor="accent4" w:themeShade="BF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7">
    <w:name w:val="Light Shading Accent 5"/>
    <w:basedOn w:val="a3"/>
    <w:uiPriority w:val="60"/>
    <w:semiHidden/>
    <w:unhideWhenUsed/>
    <w:pPr>
      <w:spacing w:line="240" w:lineRule="auto"/>
    </w:pPr>
    <w:rPr>
      <w:color w:val="204173" w:themeColor="accent5" w:themeShade="BF"/>
    </w:rPr>
    <w:tblPr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6">
    <w:name w:val="Light Shading Accent 6"/>
    <w:basedOn w:val="a3"/>
    <w:uiPriority w:val="60"/>
    <w:semiHidden/>
    <w:unhideWhenUsed/>
    <w:pPr>
      <w:spacing w:line="240" w:lineRule="auto"/>
    </w:pPr>
    <w:rPr>
      <w:color w:val="538135" w:themeColor="accent6" w:themeShade="BF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afffff4">
    <w:name w:val="List Paragraph"/>
    <w:basedOn w:val="a1"/>
    <w:uiPriority w:val="34"/>
    <w:semiHidden/>
    <w:unhideWhenUsed/>
    <w:qFormat/>
    <w:pPr>
      <w:ind w:left="720"/>
      <w:contextualSpacing/>
    </w:pPr>
  </w:style>
  <w:style w:type="table" w:customStyle="1" w:styleId="-110">
    <w:name w:val="Список-таблица 1 светлая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1110">
    <w:name w:val="Список-таблица 1 светлая — акцент 1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1210">
    <w:name w:val="Список-таблица 1 светлая — акцент 2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1310">
    <w:name w:val="Список-таблица 1 светлая — акцент 3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1410">
    <w:name w:val="Список-таблица 1 светлая — акцент 4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1510">
    <w:name w:val="Список-таблица 1 светлая — акцент 5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1610">
    <w:name w:val="Список-таблица 1 светлая — акцент 61"/>
    <w:basedOn w:val="a3"/>
    <w:uiPriority w:val="46"/>
    <w:pPr>
      <w:spacing w:line="240" w:lineRule="auto"/>
    </w:pPr>
    <w:tblPr/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212">
    <w:name w:val="Список-таблица 21"/>
    <w:basedOn w:val="a3"/>
    <w:uiPriority w:val="47"/>
    <w:pPr>
      <w:spacing w:line="240" w:lineRule="auto"/>
    </w:pPr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2110">
    <w:name w:val="Список-таблица 2 — акцент 11"/>
    <w:basedOn w:val="a3"/>
    <w:uiPriority w:val="47"/>
    <w:pPr>
      <w:spacing w:line="240" w:lineRule="auto"/>
    </w:pPr>
    <w:tblPr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2210">
    <w:name w:val="Список-таблица 2 — акцент 21"/>
    <w:basedOn w:val="a3"/>
    <w:uiPriority w:val="47"/>
    <w:pPr>
      <w:spacing w:line="240" w:lineRule="auto"/>
    </w:pPr>
    <w:tblPr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2310">
    <w:name w:val="Список-таблица 2 — акцент 31"/>
    <w:basedOn w:val="a3"/>
    <w:uiPriority w:val="47"/>
    <w:pPr>
      <w:spacing w:line="240" w:lineRule="auto"/>
    </w:pPr>
    <w:tblPr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2410">
    <w:name w:val="Список-таблица 2 — акцент 41"/>
    <w:basedOn w:val="a3"/>
    <w:uiPriority w:val="47"/>
    <w:pPr>
      <w:spacing w:line="240" w:lineRule="auto"/>
    </w:pPr>
    <w:tblPr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2510">
    <w:name w:val="Список-таблица 2 — акцент 51"/>
    <w:basedOn w:val="a3"/>
    <w:uiPriority w:val="47"/>
    <w:pPr>
      <w:spacing w:line="240" w:lineRule="auto"/>
    </w:pPr>
    <w:tblPr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2610">
    <w:name w:val="Список-таблица 2 — акцент 61"/>
    <w:basedOn w:val="a3"/>
    <w:uiPriority w:val="47"/>
    <w:pPr>
      <w:spacing w:line="240" w:lineRule="auto"/>
    </w:pPr>
    <w:tblPr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312">
    <w:name w:val="Список-таблица 31"/>
    <w:basedOn w:val="a3"/>
    <w:uiPriority w:val="48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-3110">
    <w:name w:val="Список-таблица 3 — акцент 11"/>
    <w:basedOn w:val="a3"/>
    <w:uiPriority w:val="48"/>
    <w:pPr>
      <w:spacing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-3210">
    <w:name w:val="Список-таблица 3 — акцент 21"/>
    <w:basedOn w:val="a3"/>
    <w:uiPriority w:val="48"/>
    <w:pPr>
      <w:spacing w:line="240" w:lineRule="auto"/>
    </w:pPr>
    <w:tblPr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customStyle="1" w:styleId="-3310">
    <w:name w:val="Список-таблица 3 — акцент 31"/>
    <w:basedOn w:val="a3"/>
    <w:uiPriority w:val="48"/>
    <w:pPr>
      <w:spacing w:line="240" w:lineRule="auto"/>
    </w:pPr>
    <w:tblPr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-3410">
    <w:name w:val="Список-таблица 3 — акцент 41"/>
    <w:basedOn w:val="a3"/>
    <w:uiPriority w:val="48"/>
    <w:pPr>
      <w:spacing w:line="240" w:lineRule="auto"/>
    </w:pPr>
    <w:tblPr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-3510">
    <w:name w:val="Список-таблица 3 — акцент 51"/>
    <w:basedOn w:val="a3"/>
    <w:uiPriority w:val="48"/>
    <w:pPr>
      <w:spacing w:line="240" w:lineRule="auto"/>
    </w:pPr>
    <w:tblPr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customStyle="1" w:styleId="-3610">
    <w:name w:val="Список-таблица 3 — акцент 61"/>
    <w:basedOn w:val="a3"/>
    <w:uiPriority w:val="48"/>
    <w:pPr>
      <w:spacing w:line="240" w:lineRule="auto"/>
    </w:pPr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-410">
    <w:name w:val="Список-таблица 41"/>
    <w:basedOn w:val="a3"/>
    <w:uiPriority w:val="49"/>
    <w:pPr>
      <w:spacing w:line="240" w:lineRule="auto"/>
    </w:p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4110">
    <w:name w:val="Список-таблица 4 — акцент 11"/>
    <w:basedOn w:val="a3"/>
    <w:uiPriority w:val="49"/>
    <w:pPr>
      <w:spacing w:line="240" w:lineRule="auto"/>
    </w:p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4210">
    <w:name w:val="Список-таблица 4 — акцент 21"/>
    <w:basedOn w:val="a3"/>
    <w:uiPriority w:val="49"/>
    <w:pPr>
      <w:spacing w:line="240" w:lineRule="auto"/>
    </w:p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4310">
    <w:name w:val="Список-таблица 4 — акцент 31"/>
    <w:basedOn w:val="a3"/>
    <w:uiPriority w:val="49"/>
    <w:pPr>
      <w:spacing w:line="240" w:lineRule="auto"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4410">
    <w:name w:val="Список-таблица 4 — акцент 41"/>
    <w:basedOn w:val="a3"/>
    <w:uiPriority w:val="49"/>
    <w:pPr>
      <w:spacing w:line="240" w:lineRule="auto"/>
    </w:p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4510">
    <w:name w:val="Список-таблица 4 — акцент 51"/>
    <w:basedOn w:val="a3"/>
    <w:uiPriority w:val="49"/>
    <w:pPr>
      <w:spacing w:line="240" w:lineRule="auto"/>
    </w:p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4610">
    <w:name w:val="Список-таблица 4 — акцент 61"/>
    <w:basedOn w:val="a3"/>
    <w:uiPriority w:val="49"/>
    <w:pPr>
      <w:spacing w:line="240" w:lineRule="auto"/>
    </w:p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510">
    <w:name w:val="Список-таблица 5 темная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5110">
    <w:name w:val="Список-таблица 5 темная — акцент 1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5210">
    <w:name w:val="Список-таблица 5 темная — акцент 2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5310">
    <w:name w:val="Список-таблица 5 темная — акцент 3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5410">
    <w:name w:val="Список-таблица 5 темная — акцент 4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5510">
    <w:name w:val="Список-таблица 5 темная — акцент 5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5610">
    <w:name w:val="Список-таблица 5 темная — акцент 61"/>
    <w:basedOn w:val="a3"/>
    <w:uiPriority w:val="50"/>
    <w:pPr>
      <w:spacing w:line="240" w:lineRule="auto"/>
    </w:pPr>
    <w:rPr>
      <w:color w:val="FFFFFF" w:themeColor="background1"/>
    </w:rPr>
    <w:tblPr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-612">
    <w:name w:val="Список-таблица 6 цветная1"/>
    <w:basedOn w:val="a3"/>
    <w:uiPriority w:val="51"/>
    <w:pPr>
      <w:spacing w:line="240" w:lineRule="auto"/>
    </w:pPr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-6110">
    <w:name w:val="Список-таблица 6 цветная — акцент 11"/>
    <w:basedOn w:val="a3"/>
    <w:uiPriority w:val="51"/>
    <w:pPr>
      <w:spacing w:line="240" w:lineRule="auto"/>
    </w:pPr>
    <w:rPr>
      <w:color w:val="2E74B5" w:themeColor="accent1" w:themeShade="BF"/>
    </w:rPr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-6210">
    <w:name w:val="Список-таблица 6 цветная — акцент 21"/>
    <w:basedOn w:val="a3"/>
    <w:uiPriority w:val="51"/>
    <w:pPr>
      <w:spacing w:line="240" w:lineRule="auto"/>
    </w:pPr>
    <w:rPr>
      <w:color w:val="BF0000" w:themeColor="accent2" w:themeShade="BF"/>
    </w:rPr>
    <w:tblPr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-6310">
    <w:name w:val="Список-таблица 6 цветная — акцент 31"/>
    <w:basedOn w:val="a3"/>
    <w:uiPriority w:val="51"/>
    <w:pPr>
      <w:spacing w:line="240" w:lineRule="auto"/>
    </w:pPr>
    <w:rPr>
      <w:color w:val="7B7B7B" w:themeColor="accent3" w:themeShade="BF"/>
    </w:rPr>
    <w:tblPr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6410">
    <w:name w:val="Список-таблица 6 цветная — акцент 41"/>
    <w:basedOn w:val="a3"/>
    <w:uiPriority w:val="51"/>
    <w:pPr>
      <w:spacing w:line="240" w:lineRule="auto"/>
    </w:pPr>
    <w:rPr>
      <w:color w:val="BF8F00" w:themeColor="accent4" w:themeShade="BF"/>
    </w:rPr>
    <w:tblPr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6510">
    <w:name w:val="Список-таблица 6 цветная — акцент 51"/>
    <w:basedOn w:val="a3"/>
    <w:uiPriority w:val="51"/>
    <w:pPr>
      <w:spacing w:line="240" w:lineRule="auto"/>
    </w:pPr>
    <w:rPr>
      <w:color w:val="204173" w:themeColor="accent5" w:themeShade="BF"/>
    </w:rPr>
    <w:tblPr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-6610">
    <w:name w:val="Список-таблица 6 цветная — акцент 61"/>
    <w:basedOn w:val="a3"/>
    <w:uiPriority w:val="51"/>
    <w:pPr>
      <w:spacing w:line="240" w:lineRule="auto"/>
    </w:pPr>
    <w:rPr>
      <w:color w:val="538135" w:themeColor="accent6" w:themeShade="BF"/>
    </w:rPr>
    <w:tblPr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710">
    <w:name w:val="Список-таблица 7 цветная1"/>
    <w:basedOn w:val="a3"/>
    <w:uiPriority w:val="52"/>
    <w:pPr>
      <w:spacing w:line="240" w:lineRule="auto"/>
    </w:pPr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0">
    <w:name w:val="Список-таблица 7 цветная — акцент 11"/>
    <w:basedOn w:val="a3"/>
    <w:uiPriority w:val="52"/>
    <w:pPr>
      <w:spacing w:line="240" w:lineRule="auto"/>
    </w:pPr>
    <w:rPr>
      <w:color w:val="2E74B5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210">
    <w:name w:val="Список-таблица 7 цветная — акцент 21"/>
    <w:basedOn w:val="a3"/>
    <w:uiPriority w:val="52"/>
    <w:pPr>
      <w:spacing w:line="240" w:lineRule="auto"/>
    </w:pPr>
    <w:rPr>
      <w:color w:val="BF00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310">
    <w:name w:val="Список-таблица 7 цветная — акцент 31"/>
    <w:basedOn w:val="a3"/>
    <w:uiPriority w:val="52"/>
    <w:pPr>
      <w:spacing w:line="240" w:lineRule="auto"/>
    </w:pPr>
    <w:rPr>
      <w:color w:val="7B7B7B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410">
    <w:name w:val="Список-таблица 7 цветная — акцент 41"/>
    <w:basedOn w:val="a3"/>
    <w:uiPriority w:val="52"/>
    <w:pPr>
      <w:spacing w:line="240" w:lineRule="auto"/>
    </w:pPr>
    <w:rPr>
      <w:color w:val="BF8F00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0">
    <w:name w:val="Список-таблица 7 цветная — акцент 51"/>
    <w:basedOn w:val="a3"/>
    <w:uiPriority w:val="52"/>
    <w:pPr>
      <w:spacing w:line="240" w:lineRule="auto"/>
    </w:pPr>
    <w:rPr>
      <w:color w:val="204173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0">
    <w:name w:val="Список-таблица 7 цветная — акцент 61"/>
    <w:basedOn w:val="a3"/>
    <w:uiPriority w:val="52"/>
    <w:pPr>
      <w:spacing w:line="240" w:lineRule="auto"/>
    </w:pPr>
    <w:rPr>
      <w:color w:val="538135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ff1">
    <w:name w:val="Текст макроса Знак"/>
    <w:basedOn w:val="a2"/>
    <w:link w:val="aff0"/>
    <w:uiPriority w:val="99"/>
    <w:semiHidden/>
    <w:rPr>
      <w:rFonts w:ascii="Consolas" w:hAnsi="Consolas"/>
      <w:szCs w:val="20"/>
    </w:rPr>
  </w:style>
  <w:style w:type="table" w:styleId="1f0">
    <w:name w:val="Medium Grid 1"/>
    <w:basedOn w:val="a3"/>
    <w:uiPriority w:val="67"/>
    <w:semiHidden/>
    <w:unhideWhenUsed/>
    <w:pPr>
      <w:spacing w:line="240" w:lineRule="auto"/>
    </w:p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semiHidden/>
    <w:unhideWhenUsed/>
    <w:pPr>
      <w:spacing w:line="240" w:lineRule="auto"/>
    </w:pPr>
    <w:tblPr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">
    <w:name w:val="Medium Grid 1 Accent 2"/>
    <w:basedOn w:val="a3"/>
    <w:uiPriority w:val="67"/>
    <w:semiHidden/>
    <w:unhideWhenUsed/>
    <w:pPr>
      <w:spacing w:line="240" w:lineRule="auto"/>
    </w:pPr>
    <w:tblPr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">
    <w:name w:val="Medium Grid 1 Accent 3"/>
    <w:basedOn w:val="a3"/>
    <w:uiPriority w:val="67"/>
    <w:semiHidden/>
    <w:unhideWhenUsed/>
    <w:pPr>
      <w:spacing w:line="240" w:lineRule="auto"/>
    </w:pPr>
    <w:tblPr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">
    <w:name w:val="Medium Grid 1 Accent 4"/>
    <w:basedOn w:val="a3"/>
    <w:uiPriority w:val="67"/>
    <w:semiHidden/>
    <w:unhideWhenUsed/>
    <w:pPr>
      <w:spacing w:line="240" w:lineRule="auto"/>
    </w:pPr>
    <w:tblPr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">
    <w:name w:val="Medium Grid 1 Accent 5"/>
    <w:basedOn w:val="a3"/>
    <w:uiPriority w:val="67"/>
    <w:semiHidden/>
    <w:unhideWhenUsed/>
    <w:pPr>
      <w:spacing w:line="240" w:lineRule="auto"/>
    </w:pPr>
    <w:tblPr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">
    <w:name w:val="Medium Grid 1 Accent 6"/>
    <w:basedOn w:val="a3"/>
    <w:uiPriority w:val="67"/>
    <w:semiHidden/>
    <w:unhideWhenUsed/>
    <w:pPr>
      <w:spacing w:line="240" w:lineRule="auto"/>
    </w:p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f5">
    <w:name w:val="Medium Grid 2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f1">
    <w:name w:val="Medium Grid 3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8080" w:themeFill="accent2" w:themeFillTint="7F"/>
      </w:tcPr>
    </w:tblStylePr>
  </w:style>
  <w:style w:type="table" w:styleId="3-3">
    <w:name w:val="Medium Grid 3 Accent 3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5A7DD" w:themeFill="accent5" w:themeFillTint="7F"/>
      </w:tcPr>
    </w:tblStylePr>
  </w:style>
  <w:style w:type="table" w:styleId="3-6">
    <w:name w:val="Medium Grid 3 Accent 6"/>
    <w:basedOn w:val="a3"/>
    <w:uiPriority w:val="69"/>
    <w:semiHidden/>
    <w:unhideWhenUsed/>
    <w:pPr>
      <w:spacing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7D8A0" w:themeFill="accent6" w:themeFillTint="7F"/>
      </w:tcPr>
    </w:tblStylePr>
  </w:style>
  <w:style w:type="table" w:styleId="1f1">
    <w:name w:val="Medium List 1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0">
    <w:name w:val="Medium List 1 Accent 2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0">
    <w:name w:val="Medium List 1 Accent 3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0">
    <w:name w:val="Medium List 1 Accent 4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0">
    <w:name w:val="Medium List 1 Accent 5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0">
    <w:name w:val="Medium List 1 Accent 6"/>
    <w:basedOn w:val="a3"/>
    <w:uiPriority w:val="65"/>
    <w:semiHidden/>
    <w:unhideWhenUsed/>
    <w:pPr>
      <w:spacing w:line="240" w:lineRule="auto"/>
    </w:pPr>
    <w:rPr>
      <w:color w:val="000000" w:themeColor="text1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6">
    <w:name w:val="Medium List 2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f2">
    <w:name w:val="Medium Shading 1"/>
    <w:basedOn w:val="a3"/>
    <w:uiPriority w:val="63"/>
    <w:semiHidden/>
    <w:unhideWhenUsed/>
    <w:pPr>
      <w:spacing w:line="240" w:lineRule="auto"/>
    </w:p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semiHidden/>
    <w:unhideWhenUsed/>
    <w:pPr>
      <w:spacing w:line="240" w:lineRule="auto"/>
    </w:pPr>
    <w:tblPr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semiHidden/>
    <w:unhideWhenUsed/>
    <w:pPr>
      <w:spacing w:line="240" w:lineRule="auto"/>
    </w:pPr>
    <w:tblPr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semiHidden/>
    <w:unhideWhenUsed/>
    <w:pPr>
      <w:spacing w:line="240" w:lineRule="auto"/>
    </w:pPr>
    <w:tblPr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semiHidden/>
    <w:unhideWhenUsed/>
    <w:pPr>
      <w:spacing w:line="240" w:lineRule="auto"/>
    </w:pPr>
    <w:tblPr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semiHidden/>
    <w:unhideWhenUsed/>
    <w:pPr>
      <w:spacing w:line="240" w:lineRule="auto"/>
    </w:pPr>
    <w:tblPr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semiHidden/>
    <w:unhideWhenUsed/>
    <w:pPr>
      <w:spacing w:line="240" w:lineRule="auto"/>
    </w:p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7">
    <w:name w:val="Medium Shading 2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semiHidden/>
    <w:unhideWhenUsed/>
    <w:pPr>
      <w:spacing w:line="240" w:lineRule="auto"/>
    </w:p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afff9">
    <w:name w:val="Шапка Знак"/>
    <w:basedOn w:val="a2"/>
    <w:link w:val="afff8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f5">
    <w:name w:val="No Spacing"/>
    <w:uiPriority w:val="1"/>
    <w:semiHidden/>
    <w:unhideWhenUsed/>
    <w:pPr>
      <w:spacing w:line="240" w:lineRule="auto"/>
    </w:pPr>
    <w:rPr>
      <w:sz w:val="22"/>
      <w:szCs w:val="22"/>
      <w:lang w:eastAsia="en-US"/>
    </w:rPr>
  </w:style>
  <w:style w:type="character" w:customStyle="1" w:styleId="aff4">
    <w:name w:val="Заголовок записки Знак"/>
    <w:basedOn w:val="a2"/>
    <w:link w:val="aff3"/>
    <w:uiPriority w:val="99"/>
    <w:semiHidden/>
  </w:style>
  <w:style w:type="character" w:styleId="afffff6">
    <w:name w:val="Placeholder Text"/>
    <w:basedOn w:val="a2"/>
    <w:uiPriority w:val="99"/>
    <w:semiHidden/>
    <w:rPr>
      <w:color w:val="595959" w:themeColor="text1" w:themeTint="A6"/>
    </w:rPr>
  </w:style>
  <w:style w:type="table" w:customStyle="1" w:styleId="110">
    <w:name w:val="Таблица простая 11"/>
    <w:basedOn w:val="a3"/>
    <w:uiPriority w:val="4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Таблица простая 21"/>
    <w:basedOn w:val="a3"/>
    <w:uiPriority w:val="42"/>
    <w:pPr>
      <w:spacing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0">
    <w:name w:val="Таблица простая 31"/>
    <w:basedOn w:val="a3"/>
    <w:uiPriority w:val="43"/>
    <w:pPr>
      <w:spacing w:line="240" w:lineRule="auto"/>
    </w:p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Таблица простая 41"/>
    <w:basedOn w:val="a3"/>
    <w:uiPriority w:val="44"/>
    <w:pPr>
      <w:spacing w:line="240" w:lineRule="auto"/>
    </w:p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0">
    <w:name w:val="Таблица простая 51"/>
    <w:basedOn w:val="a3"/>
    <w:uiPriority w:val="45"/>
    <w:pPr>
      <w:spacing w:line="240" w:lineRule="auto"/>
    </w:p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c">
    <w:name w:val="Текст Знак"/>
    <w:basedOn w:val="a2"/>
    <w:link w:val="ab"/>
    <w:uiPriority w:val="99"/>
    <w:semiHidden/>
    <w:rPr>
      <w:rFonts w:ascii="Consolas" w:hAnsi="Consolas"/>
      <w:szCs w:val="21"/>
    </w:rPr>
  </w:style>
  <w:style w:type="paragraph" w:styleId="2f8">
    <w:name w:val="Quote"/>
    <w:basedOn w:val="a1"/>
    <w:next w:val="a1"/>
    <w:link w:val="2f9"/>
    <w:uiPriority w:val="29"/>
    <w:semiHidden/>
    <w:unhideWhenUsed/>
    <w:qFormat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2f9">
    <w:name w:val="Цитата 2 Знак"/>
    <w:basedOn w:val="a2"/>
    <w:link w:val="2f8"/>
    <w:uiPriority w:val="29"/>
    <w:semiHidden/>
    <w:rPr>
      <w:i/>
      <w:iCs/>
      <w:color w:val="404040" w:themeColor="text1" w:themeTint="BF"/>
    </w:rPr>
  </w:style>
  <w:style w:type="character" w:customStyle="1" w:styleId="afff6">
    <w:name w:val="Приветствие Знак"/>
    <w:basedOn w:val="a2"/>
    <w:link w:val="afff5"/>
    <w:uiPriority w:val="99"/>
    <w:semiHidden/>
  </w:style>
  <w:style w:type="character" w:customStyle="1" w:styleId="afff4">
    <w:name w:val="Подпись Знак"/>
    <w:basedOn w:val="a2"/>
    <w:link w:val="afff3"/>
    <w:uiPriority w:val="99"/>
    <w:semiHidden/>
  </w:style>
  <w:style w:type="character" w:customStyle="1" w:styleId="1f3">
    <w:name w:val="Слабое выделение1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customStyle="1" w:styleId="1f4">
    <w:name w:val="Слабая ссылка1"/>
    <w:basedOn w:val="a2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1f5">
    <w:name w:val="Сетка таблицы светлая1"/>
    <w:basedOn w:val="a3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f6">
    <w:name w:val="Неразрешенное упоминание1"/>
    <w:basedOn w:val="a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5;&#1086;&#1083;&#1100;&#1079;&#1086;&#1074;&#1072;&#1090;&#1077;&#1083;&#1100;\AppData\Roaming\Microsoft\Templates\&#1044;&#1086;&#1073;&#1088;&#1086;%20&#1087;&#1086;&#1078;&#1072;&#1083;&#1086;&#1074;&#1072;&#1090;&#1100;%20&#1074;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Добро пожаловать в Word.dotx</Template>
  <TotalTime>1</TotalTime>
  <Pages>9</Pages>
  <Words>427</Words>
  <Characters>2438</Characters>
  <Application>Microsoft Office Word</Application>
  <DocSecurity>0</DocSecurity>
  <Lines>20</Lines>
  <Paragraphs>5</Paragraphs>
  <ScaleCrop>false</ScaleCrop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2020-01-15T09:12:00Z</dcterms:created>
  <dcterms:modified xsi:type="dcterms:W3CDTF">2020-01-16T13:21:00Z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1049-11.2.0.9085</vt:lpwstr>
  </property>
</Properties>
</file>